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2EB8" w:rsidRPr="00BD3521" w:rsidRDefault="00322EB8" w:rsidP="001E599D">
      <w:pPr>
        <w:pBdr>
          <w:bottom w:val="single" w:sz="4" w:space="1" w:color="auto"/>
        </w:pBdr>
        <w:shd w:val="clear" w:color="auto" w:fill="FFFFFF" w:themeFill="background1"/>
        <w:jc w:val="both"/>
        <w:rPr>
          <w:rFonts w:ascii="Palatino Linotype" w:hAnsi="Palatino Linotype" w:cstheme="minorHAnsi"/>
          <w:b/>
          <w:bCs/>
          <w:sz w:val="24"/>
          <w:szCs w:val="24"/>
        </w:rPr>
      </w:pPr>
      <w:bookmarkStart w:id="0" w:name="_GoBack"/>
      <w:bookmarkEnd w:id="0"/>
      <w:r w:rsidRPr="00BD3521">
        <w:rPr>
          <w:rFonts w:ascii="Palatino Linotype" w:hAnsi="Palatino Linotype" w:cstheme="minorHAnsi"/>
          <w:b/>
          <w:bCs/>
          <w:sz w:val="24"/>
          <w:szCs w:val="24"/>
        </w:rPr>
        <w:t xml:space="preserve">                                                                                              </w:t>
      </w:r>
      <w:r w:rsidR="001E599D" w:rsidRPr="00BD3521">
        <w:rPr>
          <w:rFonts w:ascii="Palatino Linotype" w:hAnsi="Palatino Linotype" w:cstheme="minorHAnsi"/>
          <w:b/>
          <w:bCs/>
          <w:sz w:val="24"/>
          <w:szCs w:val="24"/>
        </w:rPr>
        <w:t xml:space="preserve">                                </w:t>
      </w:r>
      <w:r w:rsidR="001E599D" w:rsidRPr="00BD3521">
        <w:rPr>
          <w:rFonts w:ascii="Palatino Linotype" w:hAnsi="Palatino Linotype"/>
          <w:noProof/>
          <w:sz w:val="24"/>
          <w:szCs w:val="24"/>
        </w:rPr>
        <w:t xml:space="preserve">                           </w:t>
      </w:r>
      <w:r w:rsidR="007E1C42" w:rsidRPr="00BD3521">
        <w:rPr>
          <w:rFonts w:ascii="Palatino Linotype" w:hAnsi="Palatino Linotype"/>
          <w:noProof/>
          <w:sz w:val="24"/>
          <w:szCs w:val="24"/>
        </w:rPr>
        <w:t xml:space="preserve">                   </w:t>
      </w:r>
      <w:r w:rsidR="001E599D" w:rsidRPr="00BD3521">
        <w:rPr>
          <w:rFonts w:ascii="Palatino Linotype" w:hAnsi="Palatino Linotype"/>
          <w:noProof/>
          <w:sz w:val="24"/>
          <w:szCs w:val="24"/>
        </w:rPr>
        <w:t xml:space="preserve">                      </w:t>
      </w:r>
      <w:r w:rsidRPr="00BD3521">
        <w:rPr>
          <w:rFonts w:ascii="Palatino Linotype" w:hAnsi="Palatino Linotype" w:cstheme="minorHAnsi"/>
          <w:b/>
          <w:bCs/>
          <w:sz w:val="24"/>
          <w:szCs w:val="24"/>
        </w:rPr>
        <w:t xml:space="preserve">  </w:t>
      </w:r>
      <w:r w:rsidR="001E599D" w:rsidRPr="00BD3521">
        <w:rPr>
          <w:rFonts w:ascii="Palatino Linotype" w:hAnsi="Palatino Linotype" w:cstheme="minorHAnsi"/>
          <w:b/>
          <w:bCs/>
          <w:sz w:val="24"/>
          <w:szCs w:val="24"/>
        </w:rPr>
        <w:t xml:space="preserve">                                              </w:t>
      </w:r>
    </w:p>
    <w:p w:rsidR="009D1C35" w:rsidRPr="00F95C31" w:rsidRDefault="000E1A9C" w:rsidP="001E599D">
      <w:pPr>
        <w:pBdr>
          <w:bottom w:val="single" w:sz="4" w:space="1" w:color="auto"/>
        </w:pBdr>
        <w:shd w:val="clear" w:color="auto" w:fill="FFFFFF" w:themeFill="background1"/>
        <w:jc w:val="both"/>
        <w:rPr>
          <w:rFonts w:ascii="Palatino Linotype" w:hAnsi="Palatino Linotype" w:cstheme="minorHAnsi"/>
          <w:b/>
          <w:bCs/>
          <w:sz w:val="24"/>
          <w:szCs w:val="24"/>
        </w:rPr>
      </w:pPr>
      <w:proofErr w:type="spellStart"/>
      <w:r w:rsidRPr="00F95C31">
        <w:rPr>
          <w:rFonts w:ascii="Palatino Linotype" w:hAnsi="Palatino Linotype" w:cstheme="minorHAnsi"/>
          <w:b/>
          <w:bCs/>
          <w:sz w:val="24"/>
          <w:szCs w:val="24"/>
        </w:rPr>
        <w:t>Jyothi</w:t>
      </w:r>
      <w:proofErr w:type="spellEnd"/>
      <w:r w:rsidR="00E971A6">
        <w:rPr>
          <w:rFonts w:ascii="Palatino Linotype" w:hAnsi="Palatino Linotype" w:cstheme="minorHAnsi"/>
          <w:b/>
          <w:bCs/>
          <w:sz w:val="24"/>
          <w:szCs w:val="24"/>
        </w:rPr>
        <w:t xml:space="preserve"> </w:t>
      </w:r>
      <w:proofErr w:type="spellStart"/>
      <w:r w:rsidR="00E971A6">
        <w:rPr>
          <w:rFonts w:ascii="Palatino Linotype" w:hAnsi="Palatino Linotype" w:cstheme="minorHAnsi"/>
          <w:b/>
          <w:bCs/>
          <w:sz w:val="24"/>
          <w:szCs w:val="24"/>
        </w:rPr>
        <w:t>Kumari</w:t>
      </w:r>
      <w:proofErr w:type="spellEnd"/>
    </w:p>
    <w:p w:rsidR="00F95C31" w:rsidRPr="00F95C31" w:rsidRDefault="00F95C31" w:rsidP="00F95C31">
      <w:pPr>
        <w:pBdr>
          <w:bottom w:val="single" w:sz="4" w:space="1" w:color="auto"/>
        </w:pBdr>
        <w:shd w:val="clear" w:color="auto" w:fill="FFFFFF" w:themeFill="background1"/>
        <w:jc w:val="both"/>
        <w:rPr>
          <w:rFonts w:ascii="Palatino Linotype" w:hAnsi="Palatino Linotype" w:cstheme="minorHAnsi"/>
          <w:b/>
          <w:bCs/>
          <w:sz w:val="24"/>
          <w:szCs w:val="24"/>
        </w:rPr>
      </w:pPr>
      <w:r w:rsidRPr="00F95C31">
        <w:rPr>
          <w:rFonts w:ascii="Palatino Linotype" w:hAnsi="Palatino Linotype" w:cstheme="minorHAnsi"/>
          <w:b/>
          <w:bCs/>
          <w:sz w:val="24"/>
          <w:szCs w:val="24"/>
        </w:rPr>
        <w:t>9083921425</w:t>
      </w:r>
    </w:p>
    <w:p w:rsidR="00F95C31" w:rsidRPr="00F95C31" w:rsidRDefault="00F95C31" w:rsidP="00F95C31">
      <w:pPr>
        <w:pBdr>
          <w:bottom w:val="single" w:sz="4" w:space="1" w:color="auto"/>
        </w:pBdr>
        <w:shd w:val="clear" w:color="auto" w:fill="FFFFFF" w:themeFill="background1"/>
        <w:jc w:val="both"/>
        <w:rPr>
          <w:rFonts w:ascii="Palatino Linotype" w:hAnsi="Palatino Linotype" w:cstheme="minorHAnsi"/>
          <w:b/>
          <w:bCs/>
          <w:sz w:val="24"/>
          <w:szCs w:val="24"/>
        </w:rPr>
      </w:pPr>
      <w:r w:rsidRPr="00F95C31">
        <w:rPr>
          <w:rFonts w:ascii="Palatino Linotype" w:hAnsi="Palatino Linotype" w:cstheme="minorHAnsi"/>
          <w:b/>
          <w:bCs/>
          <w:sz w:val="24"/>
          <w:szCs w:val="24"/>
        </w:rPr>
        <w:t>kumarijyoti1929@gmail.com</w:t>
      </w:r>
    </w:p>
    <w:p w:rsidR="002732F5" w:rsidRPr="00F95C31" w:rsidRDefault="002732F5" w:rsidP="001E599D">
      <w:pPr>
        <w:pBdr>
          <w:bottom w:val="single" w:sz="4" w:space="1" w:color="auto"/>
        </w:pBdr>
        <w:shd w:val="clear" w:color="auto" w:fill="FFFFFF" w:themeFill="background1"/>
        <w:tabs>
          <w:tab w:val="left" w:pos="180"/>
        </w:tabs>
        <w:jc w:val="both"/>
        <w:rPr>
          <w:rFonts w:ascii="Palatino Linotype" w:hAnsi="Palatino Linotype" w:cstheme="minorHAnsi"/>
          <w:b/>
          <w:bCs/>
          <w:sz w:val="24"/>
          <w:szCs w:val="24"/>
        </w:rPr>
      </w:pPr>
      <w:r w:rsidRPr="00F95C31">
        <w:rPr>
          <w:rFonts w:ascii="Palatino Linotype" w:hAnsi="Palatino Linotype" w:cstheme="minorHAnsi"/>
          <w:b/>
          <w:sz w:val="24"/>
          <w:szCs w:val="24"/>
          <w:shd w:val="clear" w:color="auto" w:fill="FFFFFF"/>
        </w:rPr>
        <w:t>UI/Front End developer</w:t>
      </w:r>
      <w:r w:rsidRPr="00F95C31">
        <w:rPr>
          <w:rFonts w:ascii="Palatino Linotype" w:hAnsi="Palatino Linotype" w:cstheme="minorHAnsi"/>
          <w:sz w:val="24"/>
          <w:szCs w:val="24"/>
          <w:shd w:val="clear" w:color="auto" w:fill="FFFFFF"/>
        </w:rPr>
        <w:t> </w:t>
      </w:r>
      <w:r w:rsidRPr="00F95C31">
        <w:rPr>
          <w:rFonts w:ascii="Palatino Linotype" w:hAnsi="Palatino Linotype" w:cstheme="minorHAnsi"/>
          <w:b/>
          <w:bCs/>
          <w:sz w:val="24"/>
          <w:szCs w:val="24"/>
        </w:rPr>
        <w:t xml:space="preserve"> </w:t>
      </w:r>
    </w:p>
    <w:p w:rsidR="003F1587" w:rsidRPr="00BD3521" w:rsidRDefault="003F1587" w:rsidP="001E599D">
      <w:pPr>
        <w:jc w:val="both"/>
        <w:rPr>
          <w:rStyle w:val="Emphasis"/>
          <w:rFonts w:ascii="Palatino Linotype" w:hAnsi="Palatino Linotype" w:cstheme="minorHAnsi"/>
          <w:b/>
          <w:i w:val="0"/>
          <w:sz w:val="24"/>
          <w:szCs w:val="24"/>
        </w:rPr>
      </w:pPr>
      <w:r w:rsidRPr="00BD3521">
        <w:rPr>
          <w:rStyle w:val="Emphasis"/>
          <w:rFonts w:ascii="Palatino Linotype" w:hAnsi="Palatino Linotype" w:cstheme="minorHAnsi"/>
          <w:b/>
          <w:i w:val="0"/>
          <w:sz w:val="24"/>
          <w:szCs w:val="24"/>
        </w:rPr>
        <w:t>Professional Summary:</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Skilled and experienced </w:t>
      </w:r>
      <w:r w:rsidRPr="00BD3521">
        <w:rPr>
          <w:rFonts w:ascii="Palatino Linotype" w:hAnsi="Palatino Linotype" w:cstheme="minorHAnsi"/>
          <w:b/>
          <w:sz w:val="24"/>
          <w:szCs w:val="24"/>
          <w:shd w:val="clear" w:color="auto" w:fill="FFFFFF"/>
        </w:rPr>
        <w:t>UI/Front End developer</w:t>
      </w:r>
      <w:r w:rsidRPr="00BD3521">
        <w:rPr>
          <w:rFonts w:ascii="Palatino Linotype" w:hAnsi="Palatino Linotype" w:cstheme="minorHAnsi"/>
          <w:sz w:val="24"/>
          <w:szCs w:val="24"/>
          <w:shd w:val="clear" w:color="auto" w:fill="FFFFFF"/>
        </w:rPr>
        <w:t xml:space="preserve"> with </w:t>
      </w:r>
      <w:r w:rsidR="00414993">
        <w:rPr>
          <w:rFonts w:ascii="Palatino Linotype" w:hAnsi="Palatino Linotype" w:cstheme="minorHAnsi"/>
          <w:b/>
          <w:sz w:val="24"/>
          <w:szCs w:val="24"/>
          <w:shd w:val="clear" w:color="auto" w:fill="FFFFFF"/>
        </w:rPr>
        <w:t>5</w:t>
      </w:r>
      <w:r w:rsidR="006F2E2E">
        <w:rPr>
          <w:rFonts w:ascii="Palatino Linotype" w:hAnsi="Palatino Linotype" w:cstheme="minorHAnsi"/>
          <w:b/>
          <w:sz w:val="24"/>
          <w:szCs w:val="24"/>
          <w:shd w:val="clear" w:color="auto" w:fill="FFFFFF"/>
        </w:rPr>
        <w:t xml:space="preserve">+ </w:t>
      </w:r>
      <w:r w:rsidRPr="00BD3521">
        <w:rPr>
          <w:rFonts w:ascii="Palatino Linotype" w:hAnsi="Palatino Linotype" w:cstheme="minorHAnsi"/>
          <w:b/>
          <w:sz w:val="24"/>
          <w:szCs w:val="24"/>
          <w:shd w:val="clear" w:color="auto" w:fill="FFFFFF"/>
        </w:rPr>
        <w:t xml:space="preserve">years </w:t>
      </w:r>
      <w:r w:rsidRPr="00BD3521">
        <w:rPr>
          <w:rFonts w:ascii="Palatino Linotype" w:hAnsi="Palatino Linotype" w:cstheme="minorHAnsi"/>
          <w:sz w:val="24"/>
          <w:szCs w:val="24"/>
          <w:shd w:val="clear" w:color="auto" w:fill="FFFFFF"/>
        </w:rPr>
        <w:t>in developing responsive and cross platform front-end web application. </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 xml:space="preserve">Experience in all phase of SDLC like Requirement Analysis, Implementation and Maintenance and extensive experience with </w:t>
      </w:r>
      <w:r w:rsidRPr="00BD3521">
        <w:rPr>
          <w:rFonts w:ascii="Palatino Linotype" w:hAnsi="Palatino Linotype" w:cstheme="minorHAnsi"/>
          <w:b/>
          <w:sz w:val="24"/>
          <w:szCs w:val="24"/>
          <w:shd w:val="clear" w:color="auto" w:fill="FFFFFF"/>
        </w:rPr>
        <w:t>Agile and SCRUM.</w:t>
      </w:r>
      <w:r w:rsidRPr="00BD3521">
        <w:rPr>
          <w:rFonts w:ascii="Palatino Linotype" w:hAnsi="Palatino Linotype" w:cstheme="minorHAnsi"/>
          <w:sz w:val="24"/>
          <w:szCs w:val="24"/>
          <w:shd w:val="clear" w:color="auto" w:fill="FFFFFF"/>
        </w:rPr>
        <w:t> </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 xml:space="preserve">Expertise in programming with </w:t>
      </w:r>
      <w:r w:rsidRPr="00BD3521">
        <w:rPr>
          <w:rFonts w:ascii="Palatino Linotype" w:hAnsi="Palatino Linotype" w:cstheme="minorHAnsi"/>
          <w:b/>
          <w:sz w:val="24"/>
          <w:szCs w:val="24"/>
          <w:shd w:val="clear" w:color="auto" w:fill="FFFFFF"/>
        </w:rPr>
        <w:t xml:space="preserve">HTML5, CSS3, Angular, Bootstrap, </w:t>
      </w:r>
      <w:proofErr w:type="gramStart"/>
      <w:r w:rsidRPr="00BD3521">
        <w:rPr>
          <w:rFonts w:ascii="Palatino Linotype" w:hAnsi="Palatino Linotype" w:cstheme="minorHAnsi"/>
          <w:b/>
          <w:sz w:val="24"/>
          <w:szCs w:val="24"/>
          <w:shd w:val="clear" w:color="auto" w:fill="FFFFFF"/>
        </w:rPr>
        <w:t>Responsive</w:t>
      </w:r>
      <w:proofErr w:type="gramEnd"/>
      <w:r w:rsidRPr="00BD3521">
        <w:rPr>
          <w:rFonts w:ascii="Palatino Linotype" w:hAnsi="Palatino Linotype" w:cstheme="minorHAnsi"/>
          <w:b/>
          <w:sz w:val="24"/>
          <w:szCs w:val="24"/>
          <w:shd w:val="clear" w:color="auto" w:fill="FFFFFF"/>
        </w:rPr>
        <w:t xml:space="preserve"> Web design</w:t>
      </w:r>
      <w:r w:rsidR="00ED7727">
        <w:rPr>
          <w:rFonts w:ascii="Palatino Linotype" w:hAnsi="Palatino Linotype" w:cstheme="minorHAnsi"/>
          <w:b/>
          <w:sz w:val="24"/>
          <w:szCs w:val="24"/>
          <w:shd w:val="clear" w:color="auto" w:fill="FFFFFF"/>
        </w:rPr>
        <w:t xml:space="preserve"> </w:t>
      </w:r>
      <w:r w:rsidRPr="00BD3521">
        <w:rPr>
          <w:rFonts w:ascii="Palatino Linotype" w:hAnsi="Palatino Linotype" w:cstheme="minorHAnsi"/>
          <w:b/>
          <w:sz w:val="24"/>
          <w:szCs w:val="24"/>
          <w:shd w:val="clear" w:color="auto" w:fill="FFFFFF"/>
        </w:rPr>
        <w:t xml:space="preserve">(RWD), JavaScript, </w:t>
      </w:r>
      <w:proofErr w:type="spellStart"/>
      <w:r w:rsidRPr="00BD3521">
        <w:rPr>
          <w:rFonts w:ascii="Palatino Linotype" w:hAnsi="Palatino Linotype" w:cstheme="minorHAnsi"/>
          <w:b/>
          <w:sz w:val="24"/>
          <w:szCs w:val="24"/>
          <w:shd w:val="clear" w:color="auto" w:fill="FFFFFF"/>
        </w:rPr>
        <w:t>jQuery</w:t>
      </w:r>
      <w:proofErr w:type="spellEnd"/>
      <w:r w:rsidRPr="00BD3521">
        <w:rPr>
          <w:rFonts w:ascii="Palatino Linotype" w:hAnsi="Palatino Linotype" w:cstheme="minorHAnsi"/>
          <w:b/>
          <w:sz w:val="24"/>
          <w:szCs w:val="24"/>
          <w:shd w:val="clear" w:color="auto" w:fill="FFFFFF"/>
        </w:rPr>
        <w:t>.</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 xml:space="preserve">Experience in using </w:t>
      </w:r>
      <w:proofErr w:type="spellStart"/>
      <w:r w:rsidRPr="00BD3521">
        <w:rPr>
          <w:rFonts w:ascii="Palatino Linotype" w:hAnsi="Palatino Linotype" w:cstheme="minorHAnsi"/>
          <w:b/>
          <w:sz w:val="24"/>
          <w:szCs w:val="24"/>
          <w:shd w:val="clear" w:color="auto" w:fill="FFFFFF"/>
        </w:rPr>
        <w:t>NodeJS</w:t>
      </w:r>
      <w:proofErr w:type="spellEnd"/>
      <w:r w:rsidRPr="00BD3521">
        <w:rPr>
          <w:rFonts w:ascii="Palatino Linotype" w:hAnsi="Palatino Linotype" w:cstheme="minorHAnsi"/>
          <w:b/>
          <w:sz w:val="24"/>
          <w:szCs w:val="24"/>
          <w:shd w:val="clear" w:color="auto" w:fill="FFFFFF"/>
        </w:rPr>
        <w:t>.</w:t>
      </w:r>
      <w:r w:rsidRPr="00BD3521">
        <w:rPr>
          <w:rFonts w:ascii="Palatino Linotype" w:hAnsi="Palatino Linotype" w:cstheme="minorHAnsi"/>
          <w:sz w:val="24"/>
          <w:szCs w:val="24"/>
          <w:shd w:val="clear" w:color="auto" w:fill="FFFFFF"/>
        </w:rPr>
        <w:t> </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 xml:space="preserve">Experience with common front-end development tools such as </w:t>
      </w:r>
      <w:r w:rsidRPr="00BD3521">
        <w:rPr>
          <w:rFonts w:ascii="Palatino Linotype" w:hAnsi="Palatino Linotype" w:cstheme="minorHAnsi"/>
          <w:b/>
          <w:sz w:val="24"/>
          <w:szCs w:val="24"/>
          <w:shd w:val="clear" w:color="auto" w:fill="FFFFFF"/>
        </w:rPr>
        <w:t>Babel, Web pack, NPM</w:t>
      </w:r>
      <w:r w:rsidRPr="00BD3521">
        <w:rPr>
          <w:rFonts w:ascii="Palatino Linotype" w:hAnsi="Palatino Linotype" w:cstheme="minorHAnsi"/>
          <w:sz w:val="24"/>
          <w:szCs w:val="24"/>
          <w:shd w:val="clear" w:color="auto" w:fill="FFFFFF"/>
        </w:rPr>
        <w:t>, etc. </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 xml:space="preserve">Experienced in using Text editors and IDE's like </w:t>
      </w:r>
      <w:r w:rsidRPr="00BD3521">
        <w:rPr>
          <w:rFonts w:ascii="Palatino Linotype" w:hAnsi="Palatino Linotype" w:cstheme="minorHAnsi"/>
          <w:b/>
          <w:sz w:val="24"/>
          <w:szCs w:val="24"/>
          <w:shd w:val="clear" w:color="auto" w:fill="FFFFFF"/>
        </w:rPr>
        <w:t xml:space="preserve">Espresso, eclipse, Microsoft Visual Studio Code, Cloud9, Atom, Text Wrangler, Sublime Text, </w:t>
      </w:r>
      <w:proofErr w:type="spellStart"/>
      <w:r w:rsidRPr="00BD3521">
        <w:rPr>
          <w:rFonts w:ascii="Palatino Linotype" w:hAnsi="Palatino Linotype" w:cstheme="minorHAnsi"/>
          <w:b/>
          <w:sz w:val="24"/>
          <w:szCs w:val="24"/>
          <w:shd w:val="clear" w:color="auto" w:fill="FFFFFF"/>
        </w:rPr>
        <w:t>NetBeans</w:t>
      </w:r>
      <w:proofErr w:type="spellEnd"/>
      <w:r w:rsidRPr="00BD3521">
        <w:rPr>
          <w:rFonts w:ascii="Palatino Linotype" w:hAnsi="Palatino Linotype" w:cstheme="minorHAnsi"/>
          <w:b/>
          <w:sz w:val="24"/>
          <w:szCs w:val="24"/>
          <w:shd w:val="clear" w:color="auto" w:fill="FFFFFF"/>
        </w:rPr>
        <w:t>, XAMPP, Notepad and Notepad++.</w:t>
      </w:r>
      <w:r w:rsidRPr="00BD3521">
        <w:rPr>
          <w:rFonts w:ascii="Palatino Linotype" w:hAnsi="Palatino Linotype" w:cstheme="minorHAnsi"/>
          <w:sz w:val="24"/>
          <w:szCs w:val="24"/>
          <w:shd w:val="clear" w:color="auto" w:fill="FFFFFF"/>
        </w:rPr>
        <w:t> </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Experience in designing UI patterns and UI applications with the help of Adobe products like Adobe Dreamweaver CS3, Adobe Photoshop, and Adobe Illustrator CS3. </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 xml:space="preserve">Experience in working on </w:t>
      </w:r>
      <w:r w:rsidRPr="00BD3521">
        <w:rPr>
          <w:rFonts w:ascii="Palatino Linotype" w:hAnsi="Palatino Linotype" w:cstheme="minorHAnsi"/>
          <w:b/>
          <w:sz w:val="24"/>
          <w:szCs w:val="24"/>
          <w:shd w:val="clear" w:color="auto" w:fill="FFFFFF"/>
        </w:rPr>
        <w:t>CSS preprocessors</w:t>
      </w:r>
      <w:r w:rsidRPr="00BD3521">
        <w:rPr>
          <w:rFonts w:ascii="Palatino Linotype" w:hAnsi="Palatino Linotype" w:cstheme="minorHAnsi"/>
          <w:sz w:val="24"/>
          <w:szCs w:val="24"/>
          <w:shd w:val="clear" w:color="auto" w:fill="FFFFFF"/>
        </w:rPr>
        <w:t xml:space="preserve"> like </w:t>
      </w:r>
      <w:r w:rsidRPr="00BD3521">
        <w:rPr>
          <w:rFonts w:ascii="Palatino Linotype" w:hAnsi="Palatino Linotype" w:cstheme="minorHAnsi"/>
          <w:b/>
          <w:sz w:val="24"/>
          <w:szCs w:val="24"/>
          <w:shd w:val="clear" w:color="auto" w:fill="FFFFFF"/>
        </w:rPr>
        <w:t>LESS</w:t>
      </w:r>
      <w:r w:rsidRPr="00BD3521">
        <w:rPr>
          <w:rFonts w:ascii="Palatino Linotype" w:hAnsi="Palatino Linotype" w:cstheme="minorHAnsi"/>
          <w:sz w:val="24"/>
          <w:szCs w:val="24"/>
          <w:shd w:val="clear" w:color="auto" w:fill="FFFFFF"/>
        </w:rPr>
        <w:t xml:space="preserve"> and </w:t>
      </w:r>
      <w:r w:rsidRPr="00BD3521">
        <w:rPr>
          <w:rFonts w:ascii="Palatino Linotype" w:hAnsi="Palatino Linotype" w:cstheme="minorHAnsi"/>
          <w:b/>
          <w:sz w:val="24"/>
          <w:szCs w:val="24"/>
          <w:shd w:val="clear" w:color="auto" w:fill="FFFFFF"/>
        </w:rPr>
        <w:t>SASS</w:t>
      </w:r>
      <w:r w:rsidRPr="00BD3521">
        <w:rPr>
          <w:rFonts w:ascii="Palatino Linotype" w:hAnsi="Palatino Linotype" w:cstheme="minorHAnsi"/>
          <w:sz w:val="24"/>
          <w:szCs w:val="24"/>
          <w:shd w:val="clear" w:color="auto" w:fill="FFFFFF"/>
        </w:rPr>
        <w:t xml:space="preserve"> along with JavaScript task runners like </w:t>
      </w:r>
      <w:r w:rsidRPr="00BD3521">
        <w:rPr>
          <w:rFonts w:ascii="Palatino Linotype" w:hAnsi="Palatino Linotype" w:cstheme="minorHAnsi"/>
          <w:b/>
          <w:sz w:val="24"/>
          <w:szCs w:val="24"/>
          <w:shd w:val="clear" w:color="auto" w:fill="FFFFFF"/>
        </w:rPr>
        <w:t>Gulp</w:t>
      </w:r>
      <w:r w:rsidRPr="00BD3521">
        <w:rPr>
          <w:rFonts w:ascii="Palatino Linotype" w:hAnsi="Palatino Linotype" w:cstheme="minorHAnsi"/>
          <w:sz w:val="24"/>
          <w:szCs w:val="24"/>
          <w:shd w:val="clear" w:color="auto" w:fill="FFFFFF"/>
        </w:rPr>
        <w:t xml:space="preserve"> and </w:t>
      </w:r>
      <w:proofErr w:type="spellStart"/>
      <w:r w:rsidRPr="00BD3521">
        <w:rPr>
          <w:rFonts w:ascii="Palatino Linotype" w:hAnsi="Palatino Linotype" w:cstheme="minorHAnsi"/>
          <w:b/>
          <w:sz w:val="24"/>
          <w:szCs w:val="24"/>
          <w:shd w:val="clear" w:color="auto" w:fill="FFFFFF"/>
        </w:rPr>
        <w:t>GruntJS</w:t>
      </w:r>
      <w:proofErr w:type="spellEnd"/>
      <w:r w:rsidRPr="00BD3521">
        <w:rPr>
          <w:rFonts w:ascii="Palatino Linotype" w:hAnsi="Palatino Linotype" w:cstheme="minorHAnsi"/>
          <w:sz w:val="24"/>
          <w:szCs w:val="24"/>
          <w:shd w:val="clear" w:color="auto" w:fill="FFFFFF"/>
        </w:rPr>
        <w:t>. </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 xml:space="preserve">Experience with </w:t>
      </w:r>
      <w:proofErr w:type="spellStart"/>
      <w:r w:rsidRPr="00BD3521">
        <w:rPr>
          <w:rFonts w:ascii="Palatino Linotype" w:hAnsi="Palatino Linotype" w:cstheme="minorHAnsi"/>
          <w:b/>
          <w:sz w:val="24"/>
          <w:szCs w:val="24"/>
          <w:shd w:val="clear" w:color="auto" w:fill="FFFFFF"/>
        </w:rPr>
        <w:t>Git</w:t>
      </w:r>
      <w:proofErr w:type="spellEnd"/>
      <w:r w:rsidRPr="00BD3521">
        <w:rPr>
          <w:rFonts w:ascii="Palatino Linotype" w:hAnsi="Palatino Linotype" w:cstheme="minorHAnsi"/>
          <w:sz w:val="24"/>
          <w:szCs w:val="24"/>
          <w:shd w:val="clear" w:color="auto" w:fill="FFFFFF"/>
        </w:rPr>
        <w:t xml:space="preserve"> as Version Control Tools for source code version management and communicating with the repositories in </w:t>
      </w:r>
      <w:r w:rsidRPr="00BD3521">
        <w:rPr>
          <w:rFonts w:ascii="Palatino Linotype" w:hAnsi="Palatino Linotype" w:cstheme="minorHAnsi"/>
          <w:b/>
          <w:sz w:val="24"/>
          <w:szCs w:val="24"/>
          <w:shd w:val="clear" w:color="auto" w:fill="FFFFFF"/>
        </w:rPr>
        <w:t>GITHUB</w:t>
      </w:r>
      <w:r w:rsidRPr="00BD3521">
        <w:rPr>
          <w:rFonts w:ascii="Palatino Linotype" w:hAnsi="Palatino Linotype" w:cstheme="minorHAnsi"/>
          <w:sz w:val="24"/>
          <w:szCs w:val="24"/>
          <w:shd w:val="clear" w:color="auto" w:fill="FFFFFF"/>
        </w:rPr>
        <w:t>. </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 xml:space="preserve">Proficient in handling </w:t>
      </w:r>
      <w:r w:rsidRPr="00BD3521">
        <w:rPr>
          <w:rFonts w:ascii="Palatino Linotype" w:hAnsi="Palatino Linotype" w:cstheme="minorHAnsi"/>
          <w:b/>
          <w:sz w:val="24"/>
          <w:szCs w:val="24"/>
          <w:shd w:val="clear" w:color="auto" w:fill="FFFFFF"/>
        </w:rPr>
        <w:t>Twitter Bootstrap</w:t>
      </w:r>
      <w:r w:rsidRPr="00BD3521">
        <w:rPr>
          <w:rFonts w:ascii="Palatino Linotype" w:hAnsi="Palatino Linotype" w:cstheme="minorHAnsi"/>
          <w:sz w:val="24"/>
          <w:szCs w:val="24"/>
          <w:shd w:val="clear" w:color="auto" w:fill="FFFFFF"/>
        </w:rPr>
        <w:t xml:space="preserve"> framework i.e., the concept of Grids, making use of advance components like </w:t>
      </w:r>
      <w:proofErr w:type="spellStart"/>
      <w:r w:rsidRPr="00BD3521">
        <w:rPr>
          <w:rFonts w:ascii="Palatino Linotype" w:hAnsi="Palatino Linotype" w:cstheme="minorHAnsi"/>
          <w:sz w:val="24"/>
          <w:szCs w:val="24"/>
          <w:shd w:val="clear" w:color="auto" w:fill="FFFFFF"/>
        </w:rPr>
        <w:t>Navs</w:t>
      </w:r>
      <w:proofErr w:type="spellEnd"/>
      <w:r w:rsidRPr="00BD3521">
        <w:rPr>
          <w:rFonts w:ascii="Palatino Linotype" w:hAnsi="Palatino Linotype" w:cstheme="minorHAnsi"/>
          <w:sz w:val="24"/>
          <w:szCs w:val="24"/>
          <w:shd w:val="clear" w:color="auto" w:fill="FFFFFF"/>
        </w:rPr>
        <w:t xml:space="preserve">, </w:t>
      </w:r>
      <w:proofErr w:type="spellStart"/>
      <w:r w:rsidRPr="00BD3521">
        <w:rPr>
          <w:rFonts w:ascii="Palatino Linotype" w:hAnsi="Palatino Linotype" w:cstheme="minorHAnsi"/>
          <w:sz w:val="24"/>
          <w:szCs w:val="24"/>
          <w:shd w:val="clear" w:color="auto" w:fill="FFFFFF"/>
        </w:rPr>
        <w:t>Navibars</w:t>
      </w:r>
      <w:proofErr w:type="spellEnd"/>
      <w:r w:rsidRPr="00BD3521">
        <w:rPr>
          <w:rFonts w:ascii="Palatino Linotype" w:hAnsi="Palatino Linotype" w:cstheme="minorHAnsi"/>
          <w:sz w:val="24"/>
          <w:szCs w:val="24"/>
          <w:shd w:val="clear" w:color="auto" w:fill="FFFFFF"/>
        </w:rPr>
        <w:t>, Pagination, Alerts, Progress bars etc. </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b/>
          <w:sz w:val="24"/>
          <w:szCs w:val="24"/>
          <w:shd w:val="clear" w:color="auto" w:fill="FFFFFF"/>
        </w:rPr>
      </w:pPr>
      <w:r w:rsidRPr="00BD3521">
        <w:rPr>
          <w:rFonts w:ascii="Palatino Linotype" w:hAnsi="Palatino Linotype" w:cstheme="minorHAnsi"/>
          <w:sz w:val="24"/>
          <w:szCs w:val="24"/>
          <w:shd w:val="clear" w:color="auto" w:fill="FFFFFF"/>
        </w:rPr>
        <w:t xml:space="preserve">Expertise in using source code control systems such as </w:t>
      </w:r>
      <w:r w:rsidRPr="00BD3521">
        <w:rPr>
          <w:rFonts w:ascii="Palatino Linotype" w:hAnsi="Palatino Linotype" w:cstheme="minorHAnsi"/>
          <w:b/>
          <w:sz w:val="24"/>
          <w:szCs w:val="24"/>
          <w:shd w:val="clear" w:color="auto" w:fill="FFFFFF"/>
        </w:rPr>
        <w:t>GIT, SVN.</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b/>
          <w:sz w:val="24"/>
          <w:szCs w:val="24"/>
          <w:shd w:val="clear" w:color="auto" w:fill="FFFFFF"/>
        </w:rPr>
      </w:pPr>
      <w:r w:rsidRPr="00BD3521">
        <w:rPr>
          <w:rFonts w:ascii="Palatino Linotype" w:hAnsi="Palatino Linotype" w:cstheme="minorHAnsi"/>
          <w:sz w:val="24"/>
          <w:szCs w:val="24"/>
          <w:shd w:val="clear" w:color="auto" w:fill="FFFFFF"/>
        </w:rPr>
        <w:t xml:space="preserve">In-Depth knowledge/Experience of </w:t>
      </w:r>
      <w:r w:rsidRPr="00BD3521">
        <w:rPr>
          <w:rFonts w:ascii="Palatino Linotype" w:hAnsi="Palatino Linotype" w:cstheme="minorHAnsi"/>
          <w:b/>
          <w:sz w:val="24"/>
          <w:szCs w:val="24"/>
          <w:shd w:val="clear" w:color="auto" w:fill="FFFFFF"/>
        </w:rPr>
        <w:t xml:space="preserve">Web 2.0, section 508 JavaScript, </w:t>
      </w:r>
      <w:proofErr w:type="spellStart"/>
      <w:r w:rsidRPr="00BD3521">
        <w:rPr>
          <w:rFonts w:ascii="Palatino Linotype" w:hAnsi="Palatino Linotype" w:cstheme="minorHAnsi"/>
          <w:b/>
          <w:sz w:val="24"/>
          <w:szCs w:val="24"/>
          <w:shd w:val="clear" w:color="auto" w:fill="FFFFFF"/>
        </w:rPr>
        <w:t>JQuery</w:t>
      </w:r>
      <w:proofErr w:type="spellEnd"/>
      <w:r w:rsidRPr="00BD3521">
        <w:rPr>
          <w:rFonts w:ascii="Palatino Linotype" w:hAnsi="Palatino Linotype" w:cstheme="minorHAnsi"/>
          <w:b/>
          <w:sz w:val="24"/>
          <w:szCs w:val="24"/>
          <w:shd w:val="clear" w:color="auto" w:fill="FFFFFF"/>
        </w:rPr>
        <w:t>, W3C Standards. </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 xml:space="preserve">Skilled in solving complex issues related to browser and network performance, cross-browser and </w:t>
      </w:r>
      <w:proofErr w:type="gramStart"/>
      <w:r w:rsidRPr="00BD3521">
        <w:rPr>
          <w:rFonts w:ascii="Palatino Linotype" w:hAnsi="Palatino Linotype" w:cstheme="minorHAnsi"/>
          <w:sz w:val="24"/>
          <w:szCs w:val="24"/>
          <w:shd w:val="clear" w:color="auto" w:fill="FFFFFF"/>
        </w:rPr>
        <w:t>legacy</w:t>
      </w:r>
      <w:proofErr w:type="gramEnd"/>
      <w:r w:rsidRPr="00BD3521">
        <w:rPr>
          <w:rFonts w:ascii="Palatino Linotype" w:hAnsi="Palatino Linotype" w:cstheme="minorHAnsi"/>
          <w:sz w:val="24"/>
          <w:szCs w:val="24"/>
          <w:shd w:val="clear" w:color="auto" w:fill="FFFFFF"/>
        </w:rPr>
        <w:t xml:space="preserve"> IE compatibility, client-side scaling, data modeling, usability and testability. </w:t>
      </w:r>
    </w:p>
    <w:p w:rsidR="0034684D" w:rsidRPr="00BD3521" w:rsidRDefault="0034684D" w:rsidP="00E0423B">
      <w:pPr>
        <w:pStyle w:val="ListParagraph"/>
        <w:numPr>
          <w:ilvl w:val="0"/>
          <w:numId w:val="4"/>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Possess excellent communication and Problem-Solving skills and the ability to work as a team member, as well as independently and adapt to new, evolving technologies and implement them in current projects.</w:t>
      </w:r>
    </w:p>
    <w:p w:rsidR="00DA194E" w:rsidRPr="00BD3521" w:rsidRDefault="00DA194E" w:rsidP="001E599D">
      <w:pPr>
        <w:shd w:val="clear" w:color="auto" w:fill="FFFFFF" w:themeFill="background1"/>
        <w:tabs>
          <w:tab w:val="left" w:pos="180"/>
        </w:tabs>
        <w:jc w:val="both"/>
        <w:rPr>
          <w:rFonts w:ascii="Palatino Linotype" w:hAnsi="Palatino Linotype" w:cstheme="minorHAnsi"/>
          <w:sz w:val="24"/>
          <w:szCs w:val="24"/>
        </w:rPr>
      </w:pPr>
    </w:p>
    <w:p w:rsidR="00BD357B" w:rsidRPr="00BD3521" w:rsidRDefault="00BD357B" w:rsidP="001E599D">
      <w:pPr>
        <w:shd w:val="clear" w:color="auto" w:fill="FFFFFF" w:themeFill="background1"/>
        <w:tabs>
          <w:tab w:val="left" w:pos="180"/>
        </w:tabs>
        <w:jc w:val="both"/>
        <w:rPr>
          <w:rFonts w:ascii="Palatino Linotype" w:hAnsi="Palatino Linotype" w:cstheme="minorHAnsi"/>
          <w:b/>
          <w:bCs/>
          <w:sz w:val="24"/>
          <w:szCs w:val="24"/>
        </w:rPr>
      </w:pPr>
      <w:r w:rsidRPr="00BD3521">
        <w:rPr>
          <w:rFonts w:ascii="Palatino Linotype" w:hAnsi="Palatino Linotype" w:cstheme="minorHAnsi"/>
          <w:b/>
          <w:bCs/>
          <w:sz w:val="24"/>
          <w:szCs w:val="24"/>
        </w:rPr>
        <w:t>Technical Skills</w:t>
      </w:r>
      <w:r w:rsidR="004A649E" w:rsidRPr="00BD3521">
        <w:rPr>
          <w:rFonts w:ascii="Palatino Linotype" w:hAnsi="Palatino Linotype" w:cstheme="minorHAnsi"/>
          <w:b/>
          <w:bCs/>
          <w:sz w:val="24"/>
          <w:szCs w:val="24"/>
        </w:rPr>
        <w:t>:</w:t>
      </w:r>
      <w:r w:rsidRPr="00BD3521">
        <w:rPr>
          <w:rFonts w:ascii="Palatino Linotype" w:hAnsi="Palatino Linotype" w:cstheme="minorHAnsi"/>
          <w:b/>
          <w:bCs/>
          <w:sz w:val="24"/>
          <w:szCs w:val="24"/>
        </w:rPr>
        <w:tab/>
      </w:r>
      <w:r w:rsidRPr="00BD3521">
        <w:rPr>
          <w:rFonts w:ascii="Palatino Linotype" w:hAnsi="Palatino Linotype" w:cstheme="minorHAnsi"/>
          <w:b/>
          <w:bCs/>
          <w:sz w:val="24"/>
          <w:szCs w:val="24"/>
        </w:rPr>
        <w:tab/>
      </w:r>
      <w:r w:rsidRPr="00BD3521">
        <w:rPr>
          <w:rFonts w:ascii="Palatino Linotype" w:hAnsi="Palatino Linotype" w:cstheme="minorHAnsi"/>
          <w:b/>
          <w:bCs/>
          <w:sz w:val="24"/>
          <w:szCs w:val="24"/>
        </w:rPr>
        <w:tab/>
      </w:r>
      <w:r w:rsidRPr="00BD3521">
        <w:rPr>
          <w:rFonts w:ascii="Palatino Linotype" w:hAnsi="Palatino Linotype" w:cstheme="minorHAnsi"/>
          <w:b/>
          <w:bCs/>
          <w:sz w:val="24"/>
          <w:szCs w:val="24"/>
        </w:rPr>
        <w:tab/>
      </w:r>
      <w:r w:rsidRPr="00BD3521">
        <w:rPr>
          <w:rFonts w:ascii="Palatino Linotype" w:hAnsi="Palatino Linotype" w:cstheme="minorHAnsi"/>
          <w:b/>
          <w:bCs/>
          <w:sz w:val="24"/>
          <w:szCs w:val="24"/>
        </w:rPr>
        <w:tab/>
      </w:r>
    </w:p>
    <w:tbl>
      <w:tblPr>
        <w:tblStyle w:val="TableGrid"/>
        <w:tblW w:w="0" w:type="auto"/>
        <w:tblLook w:val="04A0" w:firstRow="1" w:lastRow="0" w:firstColumn="1" w:lastColumn="0" w:noHBand="0" w:noVBand="1"/>
      </w:tblPr>
      <w:tblGrid>
        <w:gridCol w:w="3078"/>
        <w:gridCol w:w="7938"/>
      </w:tblGrid>
      <w:tr w:rsidR="0034684D" w:rsidRPr="00BD3521" w:rsidTr="00CC5EB2">
        <w:tc>
          <w:tcPr>
            <w:tcW w:w="3078" w:type="dxa"/>
          </w:tcPr>
          <w:p w:rsidR="0034684D" w:rsidRPr="00BD3521" w:rsidRDefault="0034684D" w:rsidP="00CC5EB2">
            <w:pPr>
              <w:jc w:val="both"/>
              <w:rPr>
                <w:rFonts w:ascii="Palatino Linotype" w:hAnsi="Palatino Linotype" w:cstheme="minorHAnsi"/>
                <w:b/>
                <w:sz w:val="24"/>
                <w:szCs w:val="24"/>
                <w:shd w:val="clear" w:color="auto" w:fill="FFFFFF"/>
              </w:rPr>
            </w:pPr>
            <w:r w:rsidRPr="00BD3521">
              <w:rPr>
                <w:rFonts w:ascii="Palatino Linotype" w:hAnsi="Palatino Linotype" w:cstheme="minorHAnsi"/>
                <w:b/>
                <w:sz w:val="24"/>
                <w:szCs w:val="24"/>
                <w:shd w:val="clear" w:color="auto" w:fill="FFFFFF"/>
              </w:rPr>
              <w:t>Web Technologies</w:t>
            </w:r>
          </w:p>
        </w:tc>
        <w:tc>
          <w:tcPr>
            <w:tcW w:w="7938" w:type="dxa"/>
          </w:tcPr>
          <w:p w:rsidR="0034684D" w:rsidRPr="00BD3521" w:rsidRDefault="0034684D" w:rsidP="00CC5EB2">
            <w:pPr>
              <w:jc w:val="both"/>
              <w:rPr>
                <w:rFonts w:ascii="Palatino Linotype" w:hAnsi="Palatino Linotype" w:cstheme="minorHAnsi"/>
                <w:sz w:val="24"/>
                <w:szCs w:val="24"/>
              </w:rPr>
            </w:pPr>
            <w:r w:rsidRPr="00BD3521">
              <w:rPr>
                <w:rFonts w:ascii="Palatino Linotype" w:hAnsi="Palatino Linotype" w:cstheme="minorHAnsi"/>
                <w:sz w:val="24"/>
                <w:szCs w:val="24"/>
                <w:shd w:val="clear" w:color="auto" w:fill="FFFFFF"/>
              </w:rPr>
              <w:t xml:space="preserve">HTML, HTML 5, DHTML, Cascading Style Sheets (CSS), CSS3, JSON, JavaScript AJAX, </w:t>
            </w:r>
            <w:proofErr w:type="spellStart"/>
            <w:r w:rsidRPr="00BD3521">
              <w:rPr>
                <w:rFonts w:ascii="Palatino Linotype" w:hAnsi="Palatino Linotype" w:cstheme="minorHAnsi"/>
                <w:sz w:val="24"/>
                <w:szCs w:val="24"/>
                <w:shd w:val="clear" w:color="auto" w:fill="FFFFFF"/>
              </w:rPr>
              <w:t>jQuery</w:t>
            </w:r>
            <w:proofErr w:type="spellEnd"/>
            <w:r w:rsidRPr="00BD3521">
              <w:rPr>
                <w:rFonts w:ascii="Palatino Linotype" w:hAnsi="Palatino Linotype" w:cstheme="minorHAnsi"/>
                <w:sz w:val="24"/>
                <w:szCs w:val="24"/>
                <w:shd w:val="clear" w:color="auto" w:fill="FFFFFF"/>
              </w:rPr>
              <w:t xml:space="preserve">, Bootstrap, </w:t>
            </w:r>
            <w:proofErr w:type="spellStart"/>
            <w:r w:rsidRPr="00BD3521">
              <w:rPr>
                <w:rFonts w:ascii="Palatino Linotype" w:hAnsi="Palatino Linotype" w:cstheme="minorHAnsi"/>
                <w:sz w:val="24"/>
                <w:szCs w:val="24"/>
                <w:shd w:val="clear" w:color="auto" w:fill="FFFFFF"/>
              </w:rPr>
              <w:t>ECMAScript</w:t>
            </w:r>
            <w:proofErr w:type="spellEnd"/>
            <w:r w:rsidRPr="00BD3521">
              <w:rPr>
                <w:rFonts w:ascii="Palatino Linotype" w:hAnsi="Palatino Linotype" w:cstheme="minorHAnsi"/>
                <w:sz w:val="24"/>
                <w:szCs w:val="24"/>
                <w:shd w:val="clear" w:color="auto" w:fill="FFFFFF"/>
              </w:rPr>
              <w:t xml:space="preserve"> 6, Typescript, </w:t>
            </w:r>
          </w:p>
        </w:tc>
      </w:tr>
      <w:tr w:rsidR="0034684D" w:rsidRPr="00BD3521" w:rsidTr="00CC5EB2">
        <w:tc>
          <w:tcPr>
            <w:tcW w:w="3078" w:type="dxa"/>
          </w:tcPr>
          <w:p w:rsidR="0034684D" w:rsidRPr="00BD3521" w:rsidRDefault="0034684D" w:rsidP="00CC5EB2">
            <w:pPr>
              <w:jc w:val="both"/>
              <w:rPr>
                <w:rFonts w:ascii="Palatino Linotype" w:hAnsi="Palatino Linotype" w:cstheme="minorHAnsi"/>
                <w:b/>
                <w:sz w:val="24"/>
                <w:szCs w:val="24"/>
                <w:shd w:val="clear" w:color="auto" w:fill="FFFFFF"/>
              </w:rPr>
            </w:pPr>
            <w:r w:rsidRPr="00BD3521">
              <w:rPr>
                <w:rFonts w:ascii="Palatino Linotype" w:hAnsi="Palatino Linotype" w:cstheme="minorHAnsi"/>
                <w:b/>
                <w:sz w:val="24"/>
                <w:szCs w:val="24"/>
                <w:shd w:val="clear" w:color="auto" w:fill="FFFFFF"/>
              </w:rPr>
              <w:t>JavaScript Libraries</w:t>
            </w:r>
          </w:p>
        </w:tc>
        <w:tc>
          <w:tcPr>
            <w:tcW w:w="7938" w:type="dxa"/>
          </w:tcPr>
          <w:p w:rsidR="0034684D" w:rsidRPr="00BD3521" w:rsidRDefault="0034684D" w:rsidP="00482C05">
            <w:pPr>
              <w:jc w:val="both"/>
              <w:rPr>
                <w:rFonts w:ascii="Palatino Linotype" w:hAnsi="Palatino Linotype" w:cstheme="minorHAnsi"/>
                <w:sz w:val="24"/>
                <w:szCs w:val="24"/>
              </w:rPr>
            </w:pPr>
            <w:proofErr w:type="spellStart"/>
            <w:r w:rsidRPr="00BD3521">
              <w:rPr>
                <w:rFonts w:ascii="Palatino Linotype" w:hAnsi="Palatino Linotype" w:cstheme="minorHAnsi"/>
                <w:sz w:val="24"/>
                <w:szCs w:val="24"/>
                <w:shd w:val="clear" w:color="auto" w:fill="FFFFFF"/>
              </w:rPr>
              <w:t>jQuery</w:t>
            </w:r>
            <w:proofErr w:type="spellEnd"/>
            <w:r w:rsidRPr="00BD3521">
              <w:rPr>
                <w:rFonts w:ascii="Palatino Linotype" w:hAnsi="Palatino Linotype" w:cstheme="minorHAnsi"/>
                <w:sz w:val="24"/>
                <w:szCs w:val="24"/>
                <w:shd w:val="clear" w:color="auto" w:fill="FFFFFF"/>
              </w:rPr>
              <w:t xml:space="preserve"> mobile, </w:t>
            </w:r>
            <w:proofErr w:type="spellStart"/>
            <w:r w:rsidRPr="00BD3521">
              <w:rPr>
                <w:rFonts w:ascii="Palatino Linotype" w:hAnsi="Palatino Linotype" w:cstheme="minorHAnsi"/>
                <w:sz w:val="24"/>
                <w:szCs w:val="24"/>
                <w:shd w:val="clear" w:color="auto" w:fill="FFFFFF"/>
              </w:rPr>
              <w:t>NodeJS</w:t>
            </w:r>
            <w:proofErr w:type="spellEnd"/>
            <w:r w:rsidRPr="00BD3521">
              <w:rPr>
                <w:rFonts w:ascii="Palatino Linotype" w:hAnsi="Palatino Linotype" w:cstheme="minorHAnsi"/>
                <w:sz w:val="24"/>
                <w:szCs w:val="24"/>
                <w:shd w:val="clear" w:color="auto" w:fill="FFFFFF"/>
              </w:rPr>
              <w:t>, Angular </w:t>
            </w:r>
          </w:p>
        </w:tc>
      </w:tr>
      <w:tr w:rsidR="0034684D" w:rsidRPr="00BD3521" w:rsidTr="00CC5EB2">
        <w:tc>
          <w:tcPr>
            <w:tcW w:w="3078" w:type="dxa"/>
          </w:tcPr>
          <w:p w:rsidR="0034684D" w:rsidRPr="00BD3521" w:rsidRDefault="0034684D" w:rsidP="00CC5EB2">
            <w:pPr>
              <w:jc w:val="both"/>
              <w:rPr>
                <w:rFonts w:ascii="Palatino Linotype" w:hAnsi="Palatino Linotype" w:cstheme="minorHAnsi"/>
                <w:b/>
                <w:sz w:val="24"/>
                <w:szCs w:val="24"/>
                <w:shd w:val="clear" w:color="auto" w:fill="FFFFFF"/>
              </w:rPr>
            </w:pPr>
            <w:r w:rsidRPr="00BD3521">
              <w:rPr>
                <w:rFonts w:ascii="Palatino Linotype" w:hAnsi="Palatino Linotype" w:cstheme="minorHAnsi"/>
                <w:b/>
                <w:sz w:val="24"/>
                <w:szCs w:val="24"/>
                <w:shd w:val="clear" w:color="auto" w:fill="FFFFFF"/>
              </w:rPr>
              <w:t>IDE &amp; Tools</w:t>
            </w:r>
          </w:p>
        </w:tc>
        <w:tc>
          <w:tcPr>
            <w:tcW w:w="7938" w:type="dxa"/>
          </w:tcPr>
          <w:p w:rsidR="0034684D" w:rsidRPr="00BD3521" w:rsidRDefault="0034684D" w:rsidP="00CC5EB2">
            <w:pPr>
              <w:jc w:val="both"/>
              <w:rPr>
                <w:rFonts w:ascii="Palatino Linotype" w:hAnsi="Palatino Linotype" w:cstheme="minorHAnsi"/>
                <w:sz w:val="24"/>
                <w:szCs w:val="24"/>
              </w:rPr>
            </w:pPr>
            <w:r w:rsidRPr="00BD3521">
              <w:rPr>
                <w:rFonts w:ascii="Palatino Linotype" w:hAnsi="Palatino Linotype" w:cstheme="minorHAnsi"/>
                <w:sz w:val="24"/>
                <w:szCs w:val="24"/>
                <w:shd w:val="clear" w:color="auto" w:fill="FFFFFF"/>
              </w:rPr>
              <w:t>Notepad ++, Eclipse, Dreamweaver, Microsoft Visual studio </w:t>
            </w:r>
          </w:p>
        </w:tc>
      </w:tr>
      <w:tr w:rsidR="0034684D" w:rsidRPr="00BD3521" w:rsidTr="00CC5EB2">
        <w:tc>
          <w:tcPr>
            <w:tcW w:w="3078" w:type="dxa"/>
          </w:tcPr>
          <w:p w:rsidR="0034684D" w:rsidRPr="00BD3521" w:rsidRDefault="0034684D" w:rsidP="00CC5EB2">
            <w:pPr>
              <w:jc w:val="both"/>
              <w:rPr>
                <w:rFonts w:ascii="Palatino Linotype" w:hAnsi="Palatino Linotype" w:cstheme="minorHAnsi"/>
                <w:b/>
                <w:sz w:val="24"/>
                <w:szCs w:val="24"/>
                <w:shd w:val="clear" w:color="auto" w:fill="FFFFFF"/>
              </w:rPr>
            </w:pPr>
            <w:r w:rsidRPr="00BD3521">
              <w:rPr>
                <w:rFonts w:ascii="Palatino Linotype" w:hAnsi="Palatino Linotype" w:cstheme="minorHAnsi"/>
                <w:b/>
                <w:sz w:val="24"/>
                <w:szCs w:val="24"/>
                <w:shd w:val="clear" w:color="auto" w:fill="FFFFFF"/>
              </w:rPr>
              <w:t>Methodologies</w:t>
            </w:r>
          </w:p>
        </w:tc>
        <w:tc>
          <w:tcPr>
            <w:tcW w:w="7938" w:type="dxa"/>
          </w:tcPr>
          <w:p w:rsidR="0034684D" w:rsidRPr="00BD3521" w:rsidRDefault="0034684D" w:rsidP="00CC5EB2">
            <w:pPr>
              <w:jc w:val="both"/>
              <w:rPr>
                <w:rFonts w:ascii="Palatino Linotype" w:hAnsi="Palatino Linotype" w:cstheme="minorHAnsi"/>
                <w:sz w:val="24"/>
                <w:szCs w:val="24"/>
              </w:rPr>
            </w:pPr>
            <w:r w:rsidRPr="00BD3521">
              <w:rPr>
                <w:rFonts w:ascii="Palatino Linotype" w:hAnsi="Palatino Linotype" w:cstheme="minorHAnsi"/>
                <w:sz w:val="24"/>
                <w:szCs w:val="24"/>
                <w:shd w:val="clear" w:color="auto" w:fill="FFFFFF"/>
              </w:rPr>
              <w:t>Agile, Scrum, TDD, Waterfall </w:t>
            </w:r>
          </w:p>
        </w:tc>
      </w:tr>
      <w:tr w:rsidR="0034684D" w:rsidRPr="00BD3521" w:rsidTr="00CC5EB2">
        <w:tc>
          <w:tcPr>
            <w:tcW w:w="3078" w:type="dxa"/>
          </w:tcPr>
          <w:p w:rsidR="0034684D" w:rsidRPr="00BD3521" w:rsidRDefault="0034684D" w:rsidP="00CC5EB2">
            <w:pPr>
              <w:jc w:val="both"/>
              <w:rPr>
                <w:rFonts w:ascii="Palatino Linotype" w:hAnsi="Palatino Linotype" w:cstheme="minorHAnsi"/>
                <w:b/>
                <w:sz w:val="24"/>
                <w:szCs w:val="24"/>
                <w:shd w:val="clear" w:color="auto" w:fill="FFFFFF"/>
              </w:rPr>
            </w:pPr>
            <w:r w:rsidRPr="00BD3521">
              <w:rPr>
                <w:rFonts w:ascii="Palatino Linotype" w:hAnsi="Palatino Linotype" w:cstheme="minorHAnsi"/>
                <w:b/>
                <w:sz w:val="24"/>
                <w:szCs w:val="24"/>
                <w:shd w:val="clear" w:color="auto" w:fill="FFFFFF"/>
              </w:rPr>
              <w:t>Adobe Applications</w:t>
            </w:r>
          </w:p>
        </w:tc>
        <w:tc>
          <w:tcPr>
            <w:tcW w:w="7938" w:type="dxa"/>
          </w:tcPr>
          <w:p w:rsidR="0034684D" w:rsidRPr="00BD3521" w:rsidRDefault="0034684D" w:rsidP="00CC5EB2">
            <w:pPr>
              <w:jc w:val="both"/>
              <w:rPr>
                <w:rFonts w:ascii="Palatino Linotype" w:hAnsi="Palatino Linotype" w:cstheme="minorHAnsi"/>
                <w:sz w:val="24"/>
                <w:szCs w:val="24"/>
              </w:rPr>
            </w:pPr>
            <w:r w:rsidRPr="00BD3521">
              <w:rPr>
                <w:rFonts w:ascii="Palatino Linotype" w:hAnsi="Palatino Linotype" w:cstheme="minorHAnsi"/>
                <w:sz w:val="24"/>
                <w:szCs w:val="24"/>
                <w:shd w:val="clear" w:color="auto" w:fill="FFFFFF"/>
              </w:rPr>
              <w:t>Dreamweaver, Photoshop, Photoshop Elements, Illustrator, Sketch </w:t>
            </w:r>
          </w:p>
        </w:tc>
      </w:tr>
      <w:tr w:rsidR="0034684D" w:rsidRPr="00BD3521" w:rsidTr="00CC5EB2">
        <w:tc>
          <w:tcPr>
            <w:tcW w:w="3078" w:type="dxa"/>
          </w:tcPr>
          <w:p w:rsidR="0034684D" w:rsidRPr="00BD3521" w:rsidRDefault="0034684D" w:rsidP="00CC5EB2">
            <w:pPr>
              <w:jc w:val="both"/>
              <w:rPr>
                <w:rFonts w:ascii="Palatino Linotype" w:hAnsi="Palatino Linotype" w:cstheme="minorHAnsi"/>
                <w:b/>
                <w:sz w:val="24"/>
                <w:szCs w:val="24"/>
                <w:shd w:val="clear" w:color="auto" w:fill="FFFFFF"/>
              </w:rPr>
            </w:pPr>
            <w:r w:rsidRPr="00BD3521">
              <w:rPr>
                <w:rFonts w:ascii="Palatino Linotype" w:hAnsi="Palatino Linotype" w:cstheme="minorHAnsi"/>
                <w:b/>
                <w:sz w:val="24"/>
                <w:szCs w:val="24"/>
                <w:shd w:val="clear" w:color="auto" w:fill="FFFFFF"/>
              </w:rPr>
              <w:t>Debugging Tools</w:t>
            </w:r>
          </w:p>
        </w:tc>
        <w:tc>
          <w:tcPr>
            <w:tcW w:w="7938" w:type="dxa"/>
          </w:tcPr>
          <w:p w:rsidR="0034684D" w:rsidRPr="00BD3521" w:rsidRDefault="0034684D" w:rsidP="00CC5EB2">
            <w:pPr>
              <w:jc w:val="both"/>
              <w:rPr>
                <w:rFonts w:ascii="Palatino Linotype" w:hAnsi="Palatino Linotype" w:cstheme="minorHAnsi"/>
                <w:sz w:val="24"/>
                <w:szCs w:val="24"/>
              </w:rPr>
            </w:pPr>
            <w:r w:rsidRPr="00BD3521">
              <w:rPr>
                <w:rFonts w:ascii="Palatino Linotype" w:hAnsi="Palatino Linotype" w:cstheme="minorHAnsi"/>
                <w:sz w:val="24"/>
                <w:szCs w:val="24"/>
                <w:shd w:val="clear" w:color="auto" w:fill="FFFFFF"/>
              </w:rPr>
              <w:t>Firebug, Chrome developer toolbar, IE Developer tool </w:t>
            </w:r>
          </w:p>
        </w:tc>
      </w:tr>
      <w:tr w:rsidR="0034684D" w:rsidRPr="00BD3521" w:rsidTr="00CC5EB2">
        <w:tc>
          <w:tcPr>
            <w:tcW w:w="3078" w:type="dxa"/>
          </w:tcPr>
          <w:p w:rsidR="0034684D" w:rsidRPr="00BD3521" w:rsidRDefault="0034684D" w:rsidP="00CC5EB2">
            <w:pPr>
              <w:jc w:val="both"/>
              <w:rPr>
                <w:rFonts w:ascii="Palatino Linotype" w:hAnsi="Palatino Linotype" w:cstheme="minorHAnsi"/>
                <w:b/>
                <w:sz w:val="24"/>
                <w:szCs w:val="24"/>
                <w:shd w:val="clear" w:color="auto" w:fill="FFFFFF"/>
              </w:rPr>
            </w:pPr>
            <w:r w:rsidRPr="00BD3521">
              <w:rPr>
                <w:rFonts w:ascii="Palatino Linotype" w:hAnsi="Palatino Linotype" w:cstheme="minorHAnsi"/>
                <w:b/>
                <w:sz w:val="24"/>
                <w:szCs w:val="24"/>
                <w:shd w:val="clear" w:color="auto" w:fill="FFFFFF"/>
              </w:rPr>
              <w:t>Operating Environments</w:t>
            </w:r>
          </w:p>
        </w:tc>
        <w:tc>
          <w:tcPr>
            <w:tcW w:w="7938" w:type="dxa"/>
          </w:tcPr>
          <w:p w:rsidR="0034684D" w:rsidRPr="00BD3521" w:rsidRDefault="0034684D" w:rsidP="00CC5EB2">
            <w:pPr>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Windows, MAC OS X, Linux Ubuntu 14.x</w:t>
            </w:r>
          </w:p>
        </w:tc>
      </w:tr>
    </w:tbl>
    <w:p w:rsidR="00322EB8" w:rsidRPr="00BD3521" w:rsidRDefault="00322EB8" w:rsidP="001E599D">
      <w:pPr>
        <w:pStyle w:val="ListParagraph"/>
        <w:spacing w:after="0" w:line="240" w:lineRule="auto"/>
        <w:ind w:left="0"/>
        <w:jc w:val="both"/>
        <w:rPr>
          <w:rFonts w:ascii="Palatino Linotype" w:hAnsi="Palatino Linotype" w:cstheme="minorHAnsi"/>
          <w:b/>
          <w:bCs/>
          <w:sz w:val="24"/>
          <w:szCs w:val="24"/>
        </w:rPr>
      </w:pPr>
    </w:p>
    <w:p w:rsidR="003E00FA" w:rsidRPr="00BD3521" w:rsidRDefault="00771591" w:rsidP="001E599D">
      <w:pPr>
        <w:pStyle w:val="BodyText3"/>
        <w:tabs>
          <w:tab w:val="left" w:pos="0"/>
          <w:tab w:val="left" w:pos="1710"/>
        </w:tabs>
        <w:spacing w:after="0"/>
        <w:jc w:val="both"/>
        <w:rPr>
          <w:rFonts w:ascii="Palatino Linotype" w:hAnsi="Palatino Linotype" w:cstheme="minorHAnsi"/>
          <w:b/>
          <w:bCs/>
          <w:sz w:val="24"/>
          <w:szCs w:val="24"/>
        </w:rPr>
      </w:pPr>
      <w:r w:rsidRPr="00BD3521">
        <w:rPr>
          <w:rFonts w:ascii="Palatino Linotype" w:hAnsi="Palatino Linotype" w:cstheme="minorHAnsi"/>
          <w:b/>
          <w:bCs/>
          <w:sz w:val="24"/>
          <w:szCs w:val="24"/>
        </w:rPr>
        <w:t>Professional</w:t>
      </w:r>
      <w:r w:rsidR="003E00FA" w:rsidRPr="00BD3521">
        <w:rPr>
          <w:rFonts w:ascii="Palatino Linotype" w:hAnsi="Palatino Linotype" w:cstheme="minorHAnsi"/>
          <w:b/>
          <w:bCs/>
          <w:sz w:val="24"/>
          <w:szCs w:val="24"/>
        </w:rPr>
        <w:t xml:space="preserve"> Experience:</w:t>
      </w:r>
    </w:p>
    <w:p w:rsidR="00917F86" w:rsidRPr="00BD3521" w:rsidRDefault="00C1355C" w:rsidP="001E599D">
      <w:pPr>
        <w:tabs>
          <w:tab w:val="left" w:pos="8640"/>
        </w:tabs>
        <w:jc w:val="both"/>
        <w:rPr>
          <w:rFonts w:ascii="Palatino Linotype" w:hAnsi="Palatino Linotype" w:cs="Arial"/>
          <w:b/>
          <w:sz w:val="24"/>
          <w:szCs w:val="24"/>
        </w:rPr>
      </w:pPr>
      <w:r w:rsidRPr="00BD3521">
        <w:rPr>
          <w:rFonts w:ascii="Palatino Linotype" w:hAnsi="Palatino Linotype" w:cs="Arial"/>
          <w:b/>
          <w:sz w:val="24"/>
          <w:szCs w:val="24"/>
        </w:rPr>
        <w:t>Client:</w:t>
      </w:r>
      <w:r w:rsidR="00147FAD" w:rsidRPr="00BD3521">
        <w:rPr>
          <w:rFonts w:ascii="Palatino Linotype" w:hAnsi="Palatino Linotype"/>
          <w:sz w:val="24"/>
          <w:szCs w:val="24"/>
        </w:rPr>
        <w:t xml:space="preserve"> </w:t>
      </w:r>
      <w:proofErr w:type="spellStart"/>
      <w:r w:rsidR="00147FAD" w:rsidRPr="00BD3521">
        <w:rPr>
          <w:rFonts w:ascii="Palatino Linotype" w:hAnsi="Palatino Linotype" w:cs="Arial"/>
          <w:b/>
          <w:sz w:val="24"/>
          <w:szCs w:val="24"/>
        </w:rPr>
        <w:t>Albina</w:t>
      </w:r>
      <w:proofErr w:type="spellEnd"/>
      <w:r w:rsidR="00147FAD" w:rsidRPr="00BD3521">
        <w:rPr>
          <w:rFonts w:ascii="Palatino Linotype" w:hAnsi="Palatino Linotype" w:cs="Arial"/>
          <w:b/>
          <w:sz w:val="24"/>
          <w:szCs w:val="24"/>
        </w:rPr>
        <w:t xml:space="preserve"> Community Bank, Portland, OR</w:t>
      </w:r>
      <w:r w:rsidR="00F42EF3" w:rsidRPr="00BD3521">
        <w:rPr>
          <w:rFonts w:ascii="Palatino Linotype" w:hAnsi="Palatino Linotype" w:cs="Arial"/>
          <w:b/>
          <w:sz w:val="24"/>
          <w:szCs w:val="24"/>
        </w:rPr>
        <w:t xml:space="preserve">                                                        Jul 2017 – Till Date</w:t>
      </w:r>
      <w:r w:rsidR="00AB4087" w:rsidRPr="00BD3521">
        <w:rPr>
          <w:rFonts w:ascii="Palatino Linotype" w:hAnsi="Palatino Linotype" w:cstheme="minorHAnsi"/>
          <w:b/>
          <w:sz w:val="24"/>
          <w:szCs w:val="24"/>
          <w:shd w:val="clear" w:color="auto" w:fill="FFFFFF"/>
        </w:rPr>
        <w:tab/>
      </w:r>
      <w:r w:rsidR="007E1C42" w:rsidRPr="00BD3521">
        <w:rPr>
          <w:rFonts w:ascii="Palatino Linotype" w:hAnsi="Palatino Linotype" w:cstheme="minorHAnsi"/>
          <w:b/>
          <w:sz w:val="24"/>
          <w:szCs w:val="24"/>
          <w:shd w:val="clear" w:color="auto" w:fill="FFFFFF"/>
        </w:rPr>
        <w:t xml:space="preserve">      </w:t>
      </w:r>
    </w:p>
    <w:p w:rsidR="00C1355C" w:rsidRPr="00BD3521" w:rsidRDefault="00C1355C" w:rsidP="001E599D">
      <w:pPr>
        <w:jc w:val="both"/>
        <w:rPr>
          <w:rFonts w:ascii="Palatino Linotype" w:hAnsi="Palatino Linotype" w:cs="Arial"/>
          <w:b/>
          <w:bCs/>
          <w:sz w:val="24"/>
          <w:szCs w:val="24"/>
        </w:rPr>
      </w:pPr>
      <w:r w:rsidRPr="00BD3521">
        <w:rPr>
          <w:rFonts w:ascii="Palatino Linotype" w:hAnsi="Palatino Linotype" w:cs="Arial"/>
          <w:b/>
          <w:sz w:val="24"/>
          <w:szCs w:val="24"/>
        </w:rPr>
        <w:t xml:space="preserve">Role: </w:t>
      </w:r>
      <w:r w:rsidR="00F42EF3" w:rsidRPr="00BD3521">
        <w:rPr>
          <w:rFonts w:ascii="Palatino Linotype" w:hAnsi="Palatino Linotype" w:cs="Arial"/>
          <w:b/>
          <w:sz w:val="24"/>
          <w:szCs w:val="24"/>
        </w:rPr>
        <w:t>UI/Front End Developer</w:t>
      </w:r>
    </w:p>
    <w:p w:rsidR="007B1ED9" w:rsidRPr="00BD3521" w:rsidRDefault="007B1ED9" w:rsidP="001E599D">
      <w:pPr>
        <w:jc w:val="both"/>
        <w:rPr>
          <w:rFonts w:ascii="Palatino Linotype" w:eastAsia="Calibri" w:hAnsi="Palatino Linotype" w:cstheme="minorHAnsi"/>
          <w:bCs/>
          <w:sz w:val="24"/>
          <w:szCs w:val="24"/>
        </w:rPr>
      </w:pPr>
      <w:r w:rsidRPr="00BD3521">
        <w:rPr>
          <w:rFonts w:ascii="Palatino Linotype" w:eastAsia="Calibri" w:hAnsi="Palatino Linotype" w:cstheme="minorHAnsi"/>
          <w:bCs/>
          <w:sz w:val="24"/>
          <w:szCs w:val="24"/>
        </w:rPr>
        <w:lastRenderedPageBreak/>
        <w:t xml:space="preserve">This project is an online banking application consisting of various modules like personal Banking, Loan Locking, Pricing, Withdraw, Extend Load Expiry, Funding, Closing, Mortgages, Re-finance, Investment banking, stocks, bonds, Mutual funds, insurance and portfolio/wealth management. </w:t>
      </w:r>
      <w:r w:rsidRPr="00BD3521">
        <w:rPr>
          <w:rFonts w:ascii="Palatino Linotype" w:eastAsia="Calibri" w:hAnsi="Palatino Linotype" w:cstheme="minorHAnsi"/>
          <w:bCs/>
          <w:sz w:val="24"/>
          <w:szCs w:val="24"/>
          <w:lang w:val="en-GB"/>
        </w:rPr>
        <w:t>It also generates reports based on clients’ loan status like loans missing, collateral documents, loans purchased, loans pending settlement review, loans not cleared for settlement.</w:t>
      </w:r>
    </w:p>
    <w:p w:rsidR="00D31739" w:rsidRPr="00BD3521" w:rsidRDefault="00D31739" w:rsidP="001E599D">
      <w:pPr>
        <w:pStyle w:val="BodyText3"/>
        <w:tabs>
          <w:tab w:val="left" w:pos="0"/>
          <w:tab w:val="left" w:pos="1710"/>
        </w:tabs>
        <w:spacing w:after="0"/>
        <w:jc w:val="both"/>
        <w:rPr>
          <w:rFonts w:ascii="Palatino Linotype" w:hAnsi="Palatino Linotype" w:cstheme="minorHAnsi"/>
          <w:b/>
          <w:bCs/>
          <w:sz w:val="24"/>
          <w:szCs w:val="24"/>
        </w:rPr>
      </w:pPr>
      <w:r w:rsidRPr="00BD3521">
        <w:rPr>
          <w:rFonts w:ascii="Palatino Linotype" w:hAnsi="Palatino Linotype" w:cstheme="minorHAnsi"/>
          <w:b/>
          <w:bCs/>
          <w:sz w:val="24"/>
          <w:szCs w:val="24"/>
        </w:rPr>
        <w:t>Responsibilities:</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Analyzed business requirements, participated in technical design, development and testing of various modules assigned.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Implemented Agile Methodologies SCRUM a light weight framework, UI SDE for managing and controlling iterative and incremental projects.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 xml:space="preserve">Involved in web designing using </w:t>
      </w:r>
      <w:r w:rsidRPr="00BD3521">
        <w:rPr>
          <w:rFonts w:ascii="Palatino Linotype" w:hAnsi="Palatino Linotype" w:cstheme="minorHAnsi"/>
          <w:b/>
          <w:sz w:val="24"/>
          <w:szCs w:val="24"/>
          <w:shd w:val="clear" w:color="auto" w:fill="FFFFFF"/>
        </w:rPr>
        <w:t xml:space="preserve">HTML5, XHTML, CSS3, JavaScript, </w:t>
      </w:r>
      <w:proofErr w:type="spellStart"/>
      <w:r w:rsidRPr="00BD3521">
        <w:rPr>
          <w:rFonts w:ascii="Palatino Linotype" w:hAnsi="Palatino Linotype" w:cstheme="minorHAnsi"/>
          <w:b/>
          <w:sz w:val="24"/>
          <w:szCs w:val="24"/>
          <w:shd w:val="clear" w:color="auto" w:fill="FFFFFF"/>
        </w:rPr>
        <w:t>jQuery</w:t>
      </w:r>
      <w:proofErr w:type="spellEnd"/>
      <w:r w:rsidRPr="00BD3521">
        <w:rPr>
          <w:rFonts w:ascii="Palatino Linotype" w:hAnsi="Palatino Linotype" w:cstheme="minorHAnsi"/>
          <w:sz w:val="24"/>
          <w:szCs w:val="24"/>
          <w:shd w:val="clear" w:color="auto" w:fill="FFFFFF"/>
        </w:rPr>
        <w:t xml:space="preserve"> and extensively used Table-less Design in CSS for positioning.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 xml:space="preserve">Effectively used </w:t>
      </w:r>
      <w:r w:rsidRPr="00BD3521">
        <w:rPr>
          <w:rFonts w:ascii="Palatino Linotype" w:hAnsi="Palatino Linotype" w:cstheme="minorHAnsi"/>
          <w:b/>
          <w:sz w:val="24"/>
          <w:szCs w:val="24"/>
          <w:shd w:val="clear" w:color="auto" w:fill="FFFFFF"/>
        </w:rPr>
        <w:t>CSS3</w:t>
      </w:r>
      <w:r w:rsidRPr="00BD3521">
        <w:rPr>
          <w:rFonts w:ascii="Palatino Linotype" w:hAnsi="Palatino Linotype" w:cstheme="minorHAnsi"/>
          <w:sz w:val="24"/>
          <w:szCs w:val="24"/>
          <w:shd w:val="clear" w:color="auto" w:fill="FFFFFF"/>
        </w:rPr>
        <w:t xml:space="preserve"> features and created multiple columns, borders, </w:t>
      </w:r>
      <w:proofErr w:type="gramStart"/>
      <w:r w:rsidRPr="00BD3521">
        <w:rPr>
          <w:rFonts w:ascii="Palatino Linotype" w:hAnsi="Palatino Linotype" w:cstheme="minorHAnsi"/>
          <w:sz w:val="24"/>
          <w:szCs w:val="24"/>
          <w:shd w:val="clear" w:color="auto" w:fill="FFFFFF"/>
        </w:rPr>
        <w:t>backgrounds</w:t>
      </w:r>
      <w:proofErr w:type="gramEnd"/>
      <w:r w:rsidRPr="00BD3521">
        <w:rPr>
          <w:rFonts w:ascii="Palatino Linotype" w:hAnsi="Palatino Linotype" w:cstheme="minorHAnsi"/>
          <w:sz w:val="24"/>
          <w:szCs w:val="24"/>
          <w:shd w:val="clear" w:color="auto" w:fill="FFFFFF"/>
        </w:rPr>
        <w:t xml:space="preserve"> and used </w:t>
      </w:r>
      <w:r w:rsidRPr="00BD3521">
        <w:rPr>
          <w:rFonts w:ascii="Palatino Linotype" w:hAnsi="Palatino Linotype" w:cstheme="minorHAnsi"/>
          <w:b/>
          <w:sz w:val="24"/>
          <w:szCs w:val="24"/>
          <w:shd w:val="clear" w:color="auto" w:fill="FFFFFF"/>
        </w:rPr>
        <w:t>SASS</w:t>
      </w:r>
      <w:r w:rsidRPr="00BD3521">
        <w:rPr>
          <w:rFonts w:ascii="Palatino Linotype" w:hAnsi="Palatino Linotype" w:cstheme="minorHAnsi"/>
          <w:sz w:val="24"/>
          <w:szCs w:val="24"/>
          <w:shd w:val="clear" w:color="auto" w:fill="FFFFFF"/>
        </w:rPr>
        <w:t xml:space="preserve"> to maintain the code with snippets and the available libraries.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 xml:space="preserve">Used NPM (Node Package Manager) and </w:t>
      </w:r>
      <w:proofErr w:type="spellStart"/>
      <w:r w:rsidRPr="00BD3521">
        <w:rPr>
          <w:rFonts w:ascii="Palatino Linotype" w:hAnsi="Palatino Linotype" w:cstheme="minorHAnsi"/>
          <w:sz w:val="24"/>
          <w:szCs w:val="24"/>
          <w:shd w:val="clear" w:color="auto" w:fill="FFFFFF"/>
        </w:rPr>
        <w:t>Browserify</w:t>
      </w:r>
      <w:proofErr w:type="spellEnd"/>
      <w:r w:rsidRPr="00BD3521">
        <w:rPr>
          <w:rFonts w:ascii="Palatino Linotype" w:hAnsi="Palatino Linotype" w:cstheme="minorHAnsi"/>
          <w:sz w:val="24"/>
          <w:szCs w:val="24"/>
          <w:shd w:val="clear" w:color="auto" w:fill="FFFFFF"/>
        </w:rPr>
        <w:t xml:space="preserve"> for dependency and version management of </w:t>
      </w:r>
      <w:proofErr w:type="spellStart"/>
      <w:r w:rsidRPr="00BD3521">
        <w:rPr>
          <w:rFonts w:ascii="Palatino Linotype" w:hAnsi="Palatino Linotype" w:cstheme="minorHAnsi"/>
          <w:sz w:val="24"/>
          <w:szCs w:val="24"/>
          <w:shd w:val="clear" w:color="auto" w:fill="FFFFFF"/>
        </w:rPr>
        <w:t>NodeJS</w:t>
      </w:r>
      <w:proofErr w:type="spellEnd"/>
      <w:r w:rsidRPr="00BD3521">
        <w:rPr>
          <w:rFonts w:ascii="Palatino Linotype" w:hAnsi="Palatino Linotype" w:cstheme="minorHAnsi"/>
          <w:sz w:val="24"/>
          <w:szCs w:val="24"/>
          <w:shd w:val="clear" w:color="auto" w:fill="FFFFFF"/>
        </w:rPr>
        <w:t xml:space="preserve"> packages for the application. </w:t>
      </w:r>
    </w:p>
    <w:p w:rsidR="00F03089" w:rsidRPr="00BD3521" w:rsidRDefault="00F03089" w:rsidP="00F03089">
      <w:pPr>
        <w:pStyle w:val="ListParagraph"/>
        <w:numPr>
          <w:ilvl w:val="0"/>
          <w:numId w:val="5"/>
        </w:numPr>
        <w:spacing w:after="0" w:line="240" w:lineRule="auto"/>
        <w:jc w:val="both"/>
        <w:rPr>
          <w:rFonts w:ascii="Palatino Linotype" w:hAnsi="Palatino Linotype" w:cstheme="minorHAnsi"/>
          <w:b/>
          <w:sz w:val="24"/>
          <w:szCs w:val="24"/>
          <w:shd w:val="clear" w:color="auto" w:fill="FFFFFF"/>
        </w:rPr>
      </w:pPr>
      <w:r w:rsidRPr="00BD3521">
        <w:rPr>
          <w:rFonts w:ascii="Palatino Linotype" w:hAnsi="Palatino Linotype" w:cstheme="minorHAnsi"/>
          <w:sz w:val="24"/>
          <w:szCs w:val="24"/>
          <w:shd w:val="clear" w:color="auto" w:fill="FFFFFF"/>
        </w:rPr>
        <w:t xml:space="preserve">Implemented functionality using </w:t>
      </w:r>
      <w:r w:rsidRPr="00BD3521">
        <w:rPr>
          <w:rFonts w:ascii="Palatino Linotype" w:hAnsi="Palatino Linotype" w:cstheme="minorHAnsi"/>
          <w:b/>
          <w:sz w:val="24"/>
          <w:szCs w:val="24"/>
          <w:shd w:val="clear" w:color="auto" w:fill="FFFFFF"/>
        </w:rPr>
        <w:t>Angular, Typescript and ES6. </w:t>
      </w:r>
    </w:p>
    <w:p w:rsidR="00F03089" w:rsidRPr="00BD3521" w:rsidRDefault="00F03089" w:rsidP="00F03089">
      <w:pPr>
        <w:pStyle w:val="ListParagraph"/>
        <w:numPr>
          <w:ilvl w:val="0"/>
          <w:numId w:val="5"/>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 xml:space="preserve">Used </w:t>
      </w:r>
      <w:r w:rsidRPr="00BD3521">
        <w:rPr>
          <w:rFonts w:ascii="Palatino Linotype" w:hAnsi="Palatino Linotype" w:cstheme="minorHAnsi"/>
          <w:b/>
          <w:sz w:val="24"/>
          <w:szCs w:val="24"/>
          <w:shd w:val="clear" w:color="auto" w:fill="FFFFFF"/>
        </w:rPr>
        <w:t>Angular</w:t>
      </w:r>
      <w:r w:rsidRPr="00BD3521">
        <w:rPr>
          <w:rFonts w:ascii="Palatino Linotype" w:hAnsi="Palatino Linotype" w:cstheme="minorHAnsi"/>
          <w:sz w:val="24"/>
          <w:szCs w:val="24"/>
          <w:shd w:val="clear" w:color="auto" w:fill="FFFFFF"/>
        </w:rPr>
        <w:t xml:space="preserve"> routing features to make the component independent. </w:t>
      </w:r>
    </w:p>
    <w:p w:rsidR="00F03089" w:rsidRPr="00BD3521" w:rsidRDefault="00F03089" w:rsidP="00F03089">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 xml:space="preserve">Created popup forms using Bootstrap Models, </w:t>
      </w:r>
      <w:proofErr w:type="spellStart"/>
      <w:r w:rsidRPr="00BD3521">
        <w:rPr>
          <w:rFonts w:ascii="Palatino Linotype" w:hAnsi="Palatino Linotype" w:cstheme="minorHAnsi"/>
          <w:b/>
          <w:sz w:val="24"/>
          <w:szCs w:val="24"/>
          <w:shd w:val="clear" w:color="auto" w:fill="FFFFFF"/>
        </w:rPr>
        <w:t>AngularJS</w:t>
      </w:r>
      <w:proofErr w:type="spellEnd"/>
      <w:r w:rsidRPr="00BD3521">
        <w:rPr>
          <w:rFonts w:ascii="Palatino Linotype" w:hAnsi="Palatino Linotype" w:cstheme="minorHAnsi"/>
          <w:b/>
          <w:sz w:val="24"/>
          <w:szCs w:val="24"/>
          <w:shd w:val="clear" w:color="auto" w:fill="FFFFFF"/>
        </w:rPr>
        <w:t xml:space="preserve"> Models and </w:t>
      </w:r>
      <w:proofErr w:type="spellStart"/>
      <w:r w:rsidRPr="00BD3521">
        <w:rPr>
          <w:rFonts w:ascii="Palatino Linotype" w:hAnsi="Palatino Linotype" w:cstheme="minorHAnsi"/>
          <w:b/>
          <w:sz w:val="24"/>
          <w:szCs w:val="24"/>
          <w:shd w:val="clear" w:color="auto" w:fill="FFFFFF"/>
        </w:rPr>
        <w:t>AngularJS</w:t>
      </w:r>
      <w:proofErr w:type="spellEnd"/>
      <w:r w:rsidRPr="00BD3521">
        <w:rPr>
          <w:rFonts w:ascii="Palatino Linotype" w:hAnsi="Palatino Linotype" w:cstheme="minorHAnsi"/>
          <w:b/>
          <w:sz w:val="24"/>
          <w:szCs w:val="24"/>
          <w:shd w:val="clear" w:color="auto" w:fill="FFFFFF"/>
        </w:rPr>
        <w:t xml:space="preserve"> Controllers.</w:t>
      </w:r>
      <w:r w:rsidRPr="00BD3521">
        <w:rPr>
          <w:rFonts w:ascii="Palatino Linotype" w:hAnsi="Palatino Linotype" w:cstheme="minorHAnsi"/>
          <w:sz w:val="24"/>
          <w:szCs w:val="24"/>
          <w:shd w:val="clear" w:color="auto" w:fill="FFFFFF"/>
        </w:rPr>
        <w:t> </w:t>
      </w:r>
    </w:p>
    <w:p w:rsidR="00F03089" w:rsidRPr="00BD3521" w:rsidRDefault="00F03089" w:rsidP="00F03089">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 xml:space="preserve">Implemented code according to coding standards and Created </w:t>
      </w:r>
      <w:proofErr w:type="spellStart"/>
      <w:r w:rsidRPr="00BD3521">
        <w:rPr>
          <w:rFonts w:ascii="Palatino Linotype" w:hAnsi="Palatino Linotype" w:cstheme="minorHAnsi"/>
          <w:b/>
          <w:sz w:val="24"/>
          <w:szCs w:val="24"/>
          <w:shd w:val="clear" w:color="auto" w:fill="FFFFFF"/>
        </w:rPr>
        <w:t>AngularJS</w:t>
      </w:r>
      <w:proofErr w:type="spellEnd"/>
      <w:r w:rsidRPr="00BD3521">
        <w:rPr>
          <w:rFonts w:ascii="Palatino Linotype" w:hAnsi="Palatino Linotype" w:cstheme="minorHAnsi"/>
          <w:sz w:val="24"/>
          <w:szCs w:val="24"/>
          <w:shd w:val="clear" w:color="auto" w:fill="FFFFFF"/>
        </w:rPr>
        <w:t xml:space="preserve"> Controller Which Isolate scopes perform operations. </w:t>
      </w:r>
    </w:p>
    <w:p w:rsidR="00F03089" w:rsidRPr="00BD3521" w:rsidRDefault="00F03089" w:rsidP="00F03089">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Developed the front-end framework, monitoring dashboards and real-time monitoring user interfaces using Angular Widgets using Custom directives. </w:t>
      </w:r>
    </w:p>
    <w:p w:rsidR="00F03089" w:rsidRPr="00BD3521" w:rsidRDefault="00F03089" w:rsidP="00F03089">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 xml:space="preserve">Involved in the development of </w:t>
      </w:r>
      <w:r w:rsidRPr="00BD3521">
        <w:rPr>
          <w:rFonts w:ascii="Palatino Linotype" w:hAnsi="Palatino Linotype" w:cstheme="minorHAnsi"/>
          <w:b/>
          <w:sz w:val="24"/>
          <w:szCs w:val="24"/>
          <w:shd w:val="clear" w:color="auto" w:fill="FFFFFF"/>
        </w:rPr>
        <w:t>HTML</w:t>
      </w:r>
      <w:r w:rsidRPr="00BD3521">
        <w:rPr>
          <w:rFonts w:ascii="Palatino Linotype" w:hAnsi="Palatino Linotype" w:cstheme="minorHAnsi"/>
          <w:sz w:val="24"/>
          <w:szCs w:val="24"/>
          <w:shd w:val="clear" w:color="auto" w:fill="FFFFFF"/>
        </w:rPr>
        <w:t xml:space="preserve"> and </w:t>
      </w:r>
      <w:r w:rsidRPr="00BD3521">
        <w:rPr>
          <w:rFonts w:ascii="Palatino Linotype" w:hAnsi="Palatino Linotype" w:cstheme="minorHAnsi"/>
          <w:b/>
          <w:sz w:val="24"/>
          <w:szCs w:val="24"/>
          <w:shd w:val="clear" w:color="auto" w:fill="FFFFFF"/>
        </w:rPr>
        <w:t>Angular.js</w:t>
      </w:r>
      <w:r w:rsidRPr="00BD3521">
        <w:rPr>
          <w:rFonts w:ascii="Palatino Linotype" w:hAnsi="Palatino Linotype" w:cstheme="minorHAnsi"/>
          <w:sz w:val="24"/>
          <w:szCs w:val="24"/>
          <w:shd w:val="clear" w:color="auto" w:fill="FFFFFF"/>
        </w:rPr>
        <w:t xml:space="preserve"> for client- side presentation and data validation on client side with in the forms. </w:t>
      </w:r>
    </w:p>
    <w:p w:rsidR="00F03089" w:rsidRPr="00BD3521" w:rsidRDefault="00F03089" w:rsidP="00F03089">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Integrate the dynamic pages with </w:t>
      </w:r>
      <w:r w:rsidRPr="00BD3521">
        <w:rPr>
          <w:rFonts w:ascii="Palatino Linotype" w:hAnsi="Palatino Linotype" w:cstheme="minorHAnsi"/>
          <w:b/>
          <w:sz w:val="24"/>
          <w:szCs w:val="24"/>
          <w:shd w:val="clear" w:color="auto" w:fill="FFFFFF"/>
        </w:rPr>
        <w:t>Angular</w:t>
      </w:r>
      <w:r w:rsidRPr="00BD3521">
        <w:rPr>
          <w:rFonts w:ascii="Palatino Linotype" w:hAnsi="Palatino Linotype" w:cstheme="minorHAnsi"/>
          <w:sz w:val="24"/>
          <w:szCs w:val="24"/>
          <w:shd w:val="clear" w:color="auto" w:fill="FFFFFF"/>
        </w:rPr>
        <w:t> and Ionic to make the views dynamic.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Used @Input and @Output for passing data and triggering events across different components.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 xml:space="preserve">Involved in the development of programming user interface design and front-end (HTML) for the Web application using </w:t>
      </w:r>
      <w:r w:rsidRPr="00BD3521">
        <w:rPr>
          <w:rFonts w:ascii="Palatino Linotype" w:hAnsi="Palatino Linotype" w:cstheme="minorHAnsi"/>
          <w:b/>
          <w:sz w:val="24"/>
          <w:szCs w:val="24"/>
          <w:shd w:val="clear" w:color="auto" w:fill="FFFFFF"/>
        </w:rPr>
        <w:t>HTML, Typescript &amp; SCSS</w:t>
      </w:r>
      <w:r w:rsidRPr="00BD3521">
        <w:rPr>
          <w:rFonts w:ascii="Palatino Linotype" w:hAnsi="Palatino Linotype" w:cstheme="minorHAnsi"/>
          <w:sz w:val="24"/>
          <w:szCs w:val="24"/>
          <w:shd w:val="clear" w:color="auto" w:fill="FFFFFF"/>
        </w:rPr>
        <w:t xml:space="preserve"> to the requirements of the client.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Developed the search engine and performance optimized front-end (HTML, CSS, and JS) for business and e-commerce Website.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 xml:space="preserve">Have used </w:t>
      </w:r>
      <w:r w:rsidRPr="00BD3521">
        <w:rPr>
          <w:rFonts w:ascii="Palatino Linotype" w:hAnsi="Palatino Linotype" w:cstheme="minorHAnsi"/>
          <w:b/>
          <w:sz w:val="24"/>
          <w:szCs w:val="24"/>
          <w:shd w:val="clear" w:color="auto" w:fill="FFFFFF"/>
        </w:rPr>
        <w:t>AJAX</w:t>
      </w:r>
      <w:r w:rsidRPr="00BD3521">
        <w:rPr>
          <w:rFonts w:ascii="Palatino Linotype" w:hAnsi="Palatino Linotype" w:cstheme="minorHAnsi"/>
          <w:sz w:val="24"/>
          <w:szCs w:val="24"/>
          <w:shd w:val="clear" w:color="auto" w:fill="FFFFFF"/>
        </w:rPr>
        <w:t xml:space="preserve"> to retrieve data from server synchronously in the background without interfering with the display and existing page in an interactive way.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 xml:space="preserve">Created </w:t>
      </w:r>
      <w:r w:rsidRPr="00BD3521">
        <w:rPr>
          <w:rFonts w:ascii="Palatino Linotype" w:hAnsi="Palatino Linotype" w:cstheme="minorHAnsi"/>
          <w:b/>
          <w:sz w:val="24"/>
          <w:szCs w:val="24"/>
          <w:shd w:val="clear" w:color="auto" w:fill="FFFFFF"/>
        </w:rPr>
        <w:t>HTML5</w:t>
      </w:r>
      <w:r w:rsidRPr="00BD3521">
        <w:rPr>
          <w:rFonts w:ascii="Palatino Linotype" w:hAnsi="Palatino Linotype" w:cstheme="minorHAnsi"/>
          <w:sz w:val="24"/>
          <w:szCs w:val="24"/>
          <w:shd w:val="clear" w:color="auto" w:fill="FFFFFF"/>
        </w:rPr>
        <w:t xml:space="preserve"> navigation menu that is role based menu items changes dynamically, derived from the database in the form of XML.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 xml:space="preserve">Designed and developed functionality to get JSON document from </w:t>
      </w:r>
      <w:r w:rsidRPr="00BD3521">
        <w:rPr>
          <w:rFonts w:ascii="Palatino Linotype" w:hAnsi="Palatino Linotype" w:cstheme="minorHAnsi"/>
          <w:b/>
          <w:sz w:val="24"/>
          <w:szCs w:val="24"/>
          <w:shd w:val="clear" w:color="auto" w:fill="FFFFFF"/>
        </w:rPr>
        <w:t>Mongo DB</w:t>
      </w:r>
      <w:r w:rsidRPr="00BD3521">
        <w:rPr>
          <w:rFonts w:ascii="Palatino Linotype" w:hAnsi="Palatino Linotype" w:cstheme="minorHAnsi"/>
          <w:sz w:val="24"/>
          <w:szCs w:val="24"/>
          <w:shd w:val="clear" w:color="auto" w:fill="FFFFFF"/>
        </w:rPr>
        <w:t xml:space="preserve"> document store and send it to client using </w:t>
      </w:r>
      <w:proofErr w:type="spellStart"/>
      <w:r w:rsidRPr="00BD3521">
        <w:rPr>
          <w:rFonts w:ascii="Palatino Linotype" w:hAnsi="Palatino Linotype" w:cstheme="minorHAnsi"/>
          <w:b/>
          <w:sz w:val="24"/>
          <w:szCs w:val="24"/>
          <w:shd w:val="clear" w:color="auto" w:fill="FFFFFF"/>
        </w:rPr>
        <w:t>RESTful</w:t>
      </w:r>
      <w:proofErr w:type="spellEnd"/>
      <w:r w:rsidRPr="00BD3521">
        <w:rPr>
          <w:rFonts w:ascii="Palatino Linotype" w:hAnsi="Palatino Linotype" w:cstheme="minorHAnsi"/>
          <w:sz w:val="24"/>
          <w:szCs w:val="24"/>
          <w:shd w:val="clear" w:color="auto" w:fill="FFFFFF"/>
        </w:rPr>
        <w:t xml:space="preserve"> web service.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 xml:space="preserve">Designed and documented </w:t>
      </w:r>
      <w:r w:rsidRPr="00BD3521">
        <w:rPr>
          <w:rFonts w:ascii="Palatino Linotype" w:hAnsi="Palatino Linotype" w:cstheme="minorHAnsi"/>
          <w:b/>
          <w:sz w:val="24"/>
          <w:szCs w:val="24"/>
          <w:shd w:val="clear" w:color="auto" w:fill="FFFFFF"/>
        </w:rPr>
        <w:t>REST/HTTP</w:t>
      </w:r>
      <w:r w:rsidRPr="00BD3521">
        <w:rPr>
          <w:rFonts w:ascii="Palatino Linotype" w:hAnsi="Palatino Linotype" w:cstheme="minorHAnsi"/>
          <w:sz w:val="24"/>
          <w:szCs w:val="24"/>
          <w:shd w:val="clear" w:color="auto" w:fill="FFFFFF"/>
        </w:rPr>
        <w:t xml:space="preserve"> APIs, including JSON data formats and </w:t>
      </w:r>
      <w:r w:rsidRPr="00BD3521">
        <w:rPr>
          <w:rFonts w:ascii="Palatino Linotype" w:hAnsi="Palatino Linotype" w:cstheme="minorHAnsi"/>
          <w:b/>
          <w:sz w:val="24"/>
          <w:szCs w:val="24"/>
          <w:shd w:val="clear" w:color="auto" w:fill="FFFFFF"/>
        </w:rPr>
        <w:t>API</w:t>
      </w:r>
      <w:r w:rsidRPr="00BD3521">
        <w:rPr>
          <w:rFonts w:ascii="Palatino Linotype" w:hAnsi="Palatino Linotype" w:cstheme="minorHAnsi"/>
          <w:sz w:val="24"/>
          <w:szCs w:val="24"/>
          <w:shd w:val="clear" w:color="auto" w:fill="FFFFFF"/>
        </w:rPr>
        <w:t xml:space="preserve"> versioning strategy.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 xml:space="preserve">Developed different </w:t>
      </w:r>
      <w:proofErr w:type="spellStart"/>
      <w:r w:rsidRPr="00BD3521">
        <w:rPr>
          <w:rFonts w:ascii="Palatino Linotype" w:hAnsi="Palatino Linotype" w:cstheme="minorHAnsi"/>
          <w:b/>
          <w:sz w:val="24"/>
          <w:szCs w:val="24"/>
          <w:shd w:val="clear" w:color="auto" w:fill="FFFFFF"/>
        </w:rPr>
        <w:t>jQuery</w:t>
      </w:r>
      <w:proofErr w:type="spellEnd"/>
      <w:r w:rsidRPr="00BD3521">
        <w:rPr>
          <w:rFonts w:ascii="Palatino Linotype" w:hAnsi="Palatino Linotype" w:cstheme="minorHAnsi"/>
          <w:sz w:val="24"/>
          <w:szCs w:val="24"/>
          <w:shd w:val="clear" w:color="auto" w:fill="FFFFFF"/>
        </w:rPr>
        <w:t xml:space="preserve"> Component in MVC micro architecture Frame work which internally use various design patterns such as singleton, command, delegate, etc.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sz w:val="24"/>
          <w:szCs w:val="24"/>
          <w:shd w:val="clear" w:color="auto" w:fill="FFFFFF"/>
        </w:rPr>
      </w:pPr>
      <w:r w:rsidRPr="00BD3521">
        <w:rPr>
          <w:rFonts w:ascii="Palatino Linotype" w:hAnsi="Palatino Linotype" w:cstheme="minorHAnsi"/>
          <w:sz w:val="24"/>
          <w:szCs w:val="24"/>
          <w:shd w:val="clear" w:color="auto" w:fill="FFFFFF"/>
        </w:rPr>
        <w:t>Worked with making calls to APIs to fetch the data from the backend as JSON response and parse it on the UI for DOM/CSS Manipulation. </w:t>
      </w:r>
    </w:p>
    <w:p w:rsidR="0034684D" w:rsidRPr="00BD3521" w:rsidRDefault="0034684D" w:rsidP="00E0423B">
      <w:pPr>
        <w:pStyle w:val="ListParagraph"/>
        <w:numPr>
          <w:ilvl w:val="0"/>
          <w:numId w:val="5"/>
        </w:numPr>
        <w:spacing w:after="0" w:line="240" w:lineRule="auto"/>
        <w:jc w:val="both"/>
        <w:rPr>
          <w:rFonts w:ascii="Palatino Linotype" w:hAnsi="Palatino Linotype" w:cstheme="minorHAnsi"/>
          <w:b/>
          <w:sz w:val="24"/>
          <w:szCs w:val="24"/>
        </w:rPr>
      </w:pPr>
      <w:r w:rsidRPr="00BD3521">
        <w:rPr>
          <w:rFonts w:ascii="Palatino Linotype" w:hAnsi="Palatino Linotype" w:cstheme="minorHAnsi"/>
          <w:sz w:val="24"/>
          <w:szCs w:val="24"/>
          <w:shd w:val="clear" w:color="auto" w:fill="FFFFFF"/>
        </w:rPr>
        <w:t>Increased developer productivity by using efficient programming methodologies and local development.</w:t>
      </w:r>
    </w:p>
    <w:p w:rsidR="0034684D" w:rsidRPr="00BD3521" w:rsidRDefault="0034684D" w:rsidP="0034684D">
      <w:pPr>
        <w:jc w:val="both"/>
        <w:rPr>
          <w:rFonts w:ascii="Palatino Linotype" w:hAnsi="Palatino Linotype" w:cstheme="minorHAnsi"/>
          <w:b/>
          <w:sz w:val="24"/>
          <w:szCs w:val="24"/>
        </w:rPr>
      </w:pPr>
      <w:r w:rsidRPr="00BD3521">
        <w:rPr>
          <w:rFonts w:ascii="Palatino Linotype" w:hAnsi="Palatino Linotype" w:cstheme="minorHAnsi"/>
          <w:b/>
          <w:sz w:val="24"/>
          <w:szCs w:val="24"/>
          <w:shd w:val="clear" w:color="auto" w:fill="FFFFFF"/>
        </w:rPr>
        <w:lastRenderedPageBreak/>
        <w:t>Environment:</w:t>
      </w:r>
      <w:r w:rsidRPr="00BD3521">
        <w:rPr>
          <w:rFonts w:ascii="Palatino Linotype" w:hAnsi="Palatino Linotype" w:cstheme="minorHAnsi"/>
          <w:sz w:val="24"/>
          <w:szCs w:val="24"/>
          <w:shd w:val="clear" w:color="auto" w:fill="FFFFFF"/>
        </w:rPr>
        <w:t xml:space="preserve"> Java, HTML5, CSS, JavaScript, </w:t>
      </w:r>
      <w:proofErr w:type="spellStart"/>
      <w:r w:rsidRPr="00BD3521">
        <w:rPr>
          <w:rFonts w:ascii="Palatino Linotype" w:hAnsi="Palatino Linotype" w:cstheme="minorHAnsi"/>
          <w:sz w:val="24"/>
          <w:szCs w:val="24"/>
          <w:shd w:val="clear" w:color="auto" w:fill="FFFFFF"/>
        </w:rPr>
        <w:t>jQuery</w:t>
      </w:r>
      <w:proofErr w:type="spellEnd"/>
      <w:r w:rsidRPr="00BD3521">
        <w:rPr>
          <w:rFonts w:ascii="Palatino Linotype" w:hAnsi="Palatino Linotype" w:cstheme="minorHAnsi"/>
          <w:sz w:val="24"/>
          <w:szCs w:val="24"/>
          <w:shd w:val="clear" w:color="auto" w:fill="FFFFFF"/>
        </w:rPr>
        <w:t>, DHTML, NPM, Typescript, DOM, JSON, </w:t>
      </w:r>
      <w:r w:rsidR="00F03089" w:rsidRPr="00BD3521">
        <w:rPr>
          <w:rFonts w:ascii="Palatino Linotype" w:hAnsi="Palatino Linotype" w:cstheme="minorHAnsi"/>
          <w:sz w:val="24"/>
          <w:szCs w:val="24"/>
          <w:shd w:val="clear" w:color="auto" w:fill="FFFFFF"/>
        </w:rPr>
        <w:t xml:space="preserve">Angular JS, </w:t>
      </w:r>
      <w:r w:rsidRPr="00BD3521">
        <w:rPr>
          <w:rFonts w:ascii="Palatino Linotype" w:hAnsi="Palatino Linotype" w:cstheme="minorHAnsi"/>
          <w:sz w:val="24"/>
          <w:szCs w:val="24"/>
          <w:shd w:val="clear" w:color="auto" w:fill="FFFFFF"/>
        </w:rPr>
        <w:t>AJAX, SOAP, XML, XPATH, Adobe Flash, Photoshop, Windows.</w:t>
      </w:r>
    </w:p>
    <w:p w:rsidR="007049EC" w:rsidRPr="00BD3521" w:rsidRDefault="007049EC" w:rsidP="001E599D">
      <w:pPr>
        <w:jc w:val="both"/>
        <w:rPr>
          <w:rFonts w:ascii="Palatino Linotype" w:hAnsi="Palatino Linotype" w:cstheme="minorHAnsi"/>
          <w:b/>
          <w:bCs/>
          <w:sz w:val="24"/>
          <w:szCs w:val="24"/>
        </w:rPr>
      </w:pPr>
    </w:p>
    <w:p w:rsidR="000A22A1" w:rsidRPr="00BD3521" w:rsidRDefault="00C1355C" w:rsidP="001E599D">
      <w:pPr>
        <w:jc w:val="both"/>
        <w:rPr>
          <w:rFonts w:ascii="Palatino Linotype" w:hAnsi="Palatino Linotype" w:cstheme="minorHAnsi"/>
          <w:b/>
          <w:bCs/>
          <w:sz w:val="24"/>
          <w:szCs w:val="24"/>
        </w:rPr>
      </w:pPr>
      <w:r w:rsidRPr="00BD3521">
        <w:rPr>
          <w:rFonts w:ascii="Palatino Linotype" w:hAnsi="Palatino Linotype" w:cstheme="minorHAnsi"/>
          <w:b/>
          <w:bCs/>
          <w:sz w:val="24"/>
          <w:szCs w:val="24"/>
        </w:rPr>
        <w:t>Client:</w:t>
      </w:r>
      <w:r w:rsidR="00147FAD" w:rsidRPr="00BD3521">
        <w:rPr>
          <w:rFonts w:ascii="Palatino Linotype" w:hAnsi="Palatino Linotype" w:cs="Arial"/>
          <w:b/>
          <w:sz w:val="24"/>
          <w:szCs w:val="24"/>
        </w:rPr>
        <w:t xml:space="preserve"> </w:t>
      </w:r>
      <w:r w:rsidR="00147FAD" w:rsidRPr="00BD3521">
        <w:rPr>
          <w:rFonts w:ascii="Palatino Linotype" w:hAnsi="Palatino Linotype" w:cstheme="minorHAnsi"/>
          <w:b/>
          <w:bCs/>
          <w:sz w:val="24"/>
          <w:szCs w:val="24"/>
        </w:rPr>
        <w:t>Arroyo Insurance Services Arcadia, CA</w:t>
      </w:r>
      <w:r w:rsidR="00820624" w:rsidRPr="00BD3521">
        <w:rPr>
          <w:rFonts w:ascii="Palatino Linotype" w:hAnsi="Palatino Linotype" w:cstheme="minorHAnsi"/>
          <w:b/>
          <w:bCs/>
          <w:sz w:val="24"/>
          <w:szCs w:val="24"/>
        </w:rPr>
        <w:t xml:space="preserve">                                                           </w:t>
      </w:r>
      <w:r w:rsidR="00147FAD" w:rsidRPr="00BD3521">
        <w:rPr>
          <w:rFonts w:ascii="Palatino Linotype" w:hAnsi="Palatino Linotype" w:cstheme="minorHAnsi"/>
          <w:b/>
          <w:bCs/>
          <w:sz w:val="24"/>
          <w:szCs w:val="24"/>
        </w:rPr>
        <w:t>Jan 2016 – Jun 2017</w:t>
      </w:r>
      <w:r w:rsidR="00820624" w:rsidRPr="00BD3521">
        <w:rPr>
          <w:rFonts w:ascii="Palatino Linotype" w:hAnsi="Palatino Linotype" w:cstheme="minorHAnsi"/>
          <w:b/>
          <w:bCs/>
          <w:sz w:val="24"/>
          <w:szCs w:val="24"/>
        </w:rPr>
        <w:t xml:space="preserve"> </w:t>
      </w:r>
      <w:r w:rsidR="007E1C42" w:rsidRPr="00BD3521">
        <w:rPr>
          <w:rFonts w:ascii="Palatino Linotype" w:hAnsi="Palatino Linotype" w:cstheme="minorHAnsi"/>
          <w:b/>
          <w:bCs/>
          <w:sz w:val="24"/>
          <w:szCs w:val="24"/>
        </w:rPr>
        <w:t xml:space="preserve">                                         </w:t>
      </w:r>
    </w:p>
    <w:p w:rsidR="00886A37" w:rsidRPr="00BD3521" w:rsidRDefault="00C1355C" w:rsidP="001E599D">
      <w:pPr>
        <w:jc w:val="both"/>
        <w:rPr>
          <w:rFonts w:ascii="Palatino Linotype" w:hAnsi="Palatino Linotype" w:cstheme="minorHAnsi"/>
          <w:b/>
          <w:sz w:val="24"/>
          <w:szCs w:val="24"/>
        </w:rPr>
      </w:pPr>
      <w:r w:rsidRPr="00BD3521">
        <w:rPr>
          <w:rFonts w:ascii="Palatino Linotype" w:hAnsi="Palatino Linotype" w:cstheme="minorHAnsi"/>
          <w:b/>
          <w:bCs/>
          <w:sz w:val="24"/>
          <w:szCs w:val="24"/>
        </w:rPr>
        <w:t xml:space="preserve">Role: </w:t>
      </w:r>
      <w:r w:rsidR="00F42EF3" w:rsidRPr="00BD3521">
        <w:rPr>
          <w:rFonts w:ascii="Palatino Linotype" w:hAnsi="Palatino Linotype" w:cstheme="minorHAnsi"/>
          <w:b/>
          <w:bCs/>
          <w:sz w:val="24"/>
          <w:szCs w:val="24"/>
        </w:rPr>
        <w:t>Front End/UI Developer</w:t>
      </w:r>
      <w:r w:rsidRPr="00BD3521">
        <w:rPr>
          <w:rFonts w:ascii="Palatino Linotype" w:hAnsi="Palatino Linotype" w:cstheme="minorHAnsi"/>
          <w:b/>
          <w:bCs/>
          <w:sz w:val="24"/>
          <w:szCs w:val="24"/>
        </w:rPr>
        <w:tab/>
      </w:r>
    </w:p>
    <w:p w:rsidR="00DC4478" w:rsidRPr="00BD3521" w:rsidRDefault="00DC4478" w:rsidP="001E599D">
      <w:pPr>
        <w:jc w:val="both"/>
        <w:rPr>
          <w:rFonts w:ascii="Palatino Linotype" w:hAnsi="Palatino Linotype" w:cstheme="minorHAnsi"/>
          <w:b/>
          <w:sz w:val="24"/>
          <w:szCs w:val="24"/>
        </w:rPr>
      </w:pPr>
      <w:r w:rsidRPr="00BD3521">
        <w:rPr>
          <w:rFonts w:ascii="Palatino Linotype" w:hAnsi="Palatino Linotype" w:cstheme="minorHAnsi"/>
          <w:sz w:val="24"/>
          <w:szCs w:val="24"/>
        </w:rPr>
        <w:t xml:space="preserve">This project is an insurance marketing application for Insurance agents. This </w:t>
      </w:r>
      <w:r w:rsidR="007049EC" w:rsidRPr="00BD3521">
        <w:rPr>
          <w:rFonts w:ascii="Palatino Linotype" w:hAnsi="Palatino Linotype" w:cstheme="minorHAnsi"/>
          <w:sz w:val="24"/>
          <w:szCs w:val="24"/>
        </w:rPr>
        <w:t xml:space="preserve">is </w:t>
      </w:r>
      <w:proofErr w:type="gramStart"/>
      <w:r w:rsidR="007049EC" w:rsidRPr="00BD3521">
        <w:rPr>
          <w:rFonts w:ascii="Palatino Linotype" w:hAnsi="Palatino Linotype" w:cstheme="minorHAnsi"/>
          <w:sz w:val="24"/>
          <w:szCs w:val="24"/>
        </w:rPr>
        <w:t>an</w:t>
      </w:r>
      <w:proofErr w:type="gramEnd"/>
      <w:r w:rsidR="007049EC" w:rsidRPr="00BD3521">
        <w:rPr>
          <w:rFonts w:ascii="Palatino Linotype" w:hAnsi="Palatino Linotype" w:cstheme="minorHAnsi"/>
          <w:sz w:val="24"/>
          <w:szCs w:val="24"/>
        </w:rPr>
        <w:t xml:space="preserve"> web</w:t>
      </w:r>
      <w:r w:rsidRPr="00BD3521">
        <w:rPr>
          <w:rFonts w:ascii="Palatino Linotype" w:hAnsi="Palatino Linotype" w:cstheme="minorHAnsi"/>
          <w:sz w:val="24"/>
          <w:szCs w:val="24"/>
        </w:rPr>
        <w:t xml:space="preserve"> </w:t>
      </w:r>
      <w:r w:rsidR="007049EC" w:rsidRPr="00BD3521">
        <w:rPr>
          <w:rFonts w:ascii="Palatino Linotype" w:hAnsi="Palatino Linotype" w:cstheme="minorHAnsi"/>
          <w:sz w:val="24"/>
          <w:szCs w:val="24"/>
        </w:rPr>
        <w:t xml:space="preserve">based </w:t>
      </w:r>
      <w:r w:rsidRPr="00BD3521">
        <w:rPr>
          <w:rFonts w:ascii="Palatino Linotype" w:hAnsi="Palatino Linotype" w:cstheme="minorHAnsi"/>
          <w:sz w:val="24"/>
          <w:szCs w:val="24"/>
        </w:rPr>
        <w:t xml:space="preserve">application consisting of three main modules: ‘Query’, ‘Policy’ and ‘Rate Quote’. </w:t>
      </w:r>
      <w:r w:rsidR="007049EC" w:rsidRPr="00BD3521">
        <w:rPr>
          <w:rFonts w:ascii="Palatino Linotype" w:hAnsi="Palatino Linotype" w:cstheme="minorHAnsi"/>
          <w:sz w:val="24"/>
          <w:szCs w:val="24"/>
        </w:rPr>
        <w:t>The ‘Query’ module is the inter</w:t>
      </w:r>
      <w:r w:rsidRPr="00BD3521">
        <w:rPr>
          <w:rFonts w:ascii="Palatino Linotype" w:hAnsi="Palatino Linotype" w:cstheme="minorHAnsi"/>
          <w:sz w:val="24"/>
          <w:szCs w:val="24"/>
        </w:rPr>
        <w:t>face with the insurance agent to query the data base and generate customizable reports. The ‘Policy’ module concerns the various insurance sectors including Auto, Life and Fire insurance. The ‘Rate Quote’ module provides rates and payment terms, funding and protection options and coverage details for the insurance policy.</w:t>
      </w:r>
    </w:p>
    <w:p w:rsidR="00D31739" w:rsidRPr="00BD3521" w:rsidRDefault="0018600A" w:rsidP="001E599D">
      <w:pPr>
        <w:widowControl w:val="0"/>
        <w:jc w:val="both"/>
        <w:rPr>
          <w:rFonts w:ascii="Palatino Linotype" w:hAnsi="Palatino Linotype" w:cstheme="minorHAnsi"/>
          <w:b/>
          <w:sz w:val="24"/>
          <w:szCs w:val="24"/>
        </w:rPr>
      </w:pPr>
      <w:r w:rsidRPr="00BD3521">
        <w:rPr>
          <w:rFonts w:ascii="Palatino Linotype" w:hAnsi="Palatino Linotype" w:cstheme="minorHAnsi"/>
          <w:b/>
          <w:sz w:val="24"/>
          <w:szCs w:val="24"/>
        </w:rPr>
        <w:t>Responsibilities:</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As a </w:t>
      </w:r>
      <w:r w:rsidRPr="00BD3521">
        <w:rPr>
          <w:rFonts w:ascii="Palatino Linotype" w:hAnsi="Palatino Linotype"/>
          <w:b/>
          <w:sz w:val="24"/>
          <w:szCs w:val="24"/>
        </w:rPr>
        <w:t>UI Developer</w:t>
      </w:r>
      <w:r w:rsidRPr="00BD3521">
        <w:rPr>
          <w:rFonts w:ascii="Palatino Linotype" w:hAnsi="Palatino Linotype"/>
          <w:sz w:val="24"/>
          <w:szCs w:val="24"/>
        </w:rPr>
        <w:t>, assisting my team in developing two different Web-based applications and managed in developing of Account landing page, Account summary/overview and Login page. </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Responsible for building a new website for the Small fleet clients and for the maintenance of Online New Platform. </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 xml:space="preserve">Enhanced an existing </w:t>
      </w:r>
      <w:proofErr w:type="spellStart"/>
      <w:r w:rsidRPr="00BD3521">
        <w:rPr>
          <w:rFonts w:ascii="Palatino Linotype" w:hAnsi="Palatino Linotype"/>
          <w:b/>
          <w:sz w:val="24"/>
          <w:szCs w:val="24"/>
        </w:rPr>
        <w:t>AngularJS</w:t>
      </w:r>
      <w:proofErr w:type="spellEnd"/>
      <w:r w:rsidRPr="00BD3521">
        <w:rPr>
          <w:rFonts w:ascii="Palatino Linotype" w:hAnsi="Palatino Linotype"/>
          <w:sz w:val="24"/>
          <w:szCs w:val="24"/>
        </w:rPr>
        <w:t xml:space="preserve"> application to follow strict MVC patterns for improved source code maintenance which resulted in 40% code reduction, ease of upgrade, scalability, ease of developer spin up and enhanced performance. </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 xml:space="preserve">Worked on </w:t>
      </w:r>
      <w:r w:rsidRPr="00BD3521">
        <w:rPr>
          <w:rFonts w:ascii="Palatino Linotype" w:hAnsi="Palatino Linotype"/>
          <w:b/>
          <w:sz w:val="24"/>
          <w:szCs w:val="24"/>
        </w:rPr>
        <w:t>Angular 2.0</w:t>
      </w:r>
      <w:r w:rsidRPr="00BD3521">
        <w:rPr>
          <w:rFonts w:ascii="Palatino Linotype" w:hAnsi="Palatino Linotype"/>
          <w:sz w:val="24"/>
          <w:szCs w:val="24"/>
        </w:rPr>
        <w:t xml:space="preserve"> modules, components, dependency injection etc. </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 xml:space="preserve">Used </w:t>
      </w:r>
      <w:r w:rsidRPr="00BD3521">
        <w:rPr>
          <w:rFonts w:ascii="Palatino Linotype" w:hAnsi="Palatino Linotype"/>
          <w:b/>
          <w:sz w:val="24"/>
          <w:szCs w:val="24"/>
        </w:rPr>
        <w:t>Angular JS</w:t>
      </w:r>
      <w:r w:rsidRPr="00BD3521">
        <w:rPr>
          <w:rFonts w:ascii="Palatino Linotype" w:hAnsi="Palatino Linotype"/>
          <w:sz w:val="24"/>
          <w:szCs w:val="24"/>
        </w:rPr>
        <w:t xml:space="preserve"> as framework to create a Single Page Application (SPA) which can bind data to specific views and synchronize data with server using </w:t>
      </w:r>
      <w:r w:rsidRPr="00BD3521">
        <w:rPr>
          <w:rFonts w:ascii="Palatino Linotype" w:hAnsi="Palatino Linotype"/>
          <w:b/>
          <w:sz w:val="24"/>
          <w:szCs w:val="24"/>
        </w:rPr>
        <w:t xml:space="preserve">Sass, LESS, Bootstrap, </w:t>
      </w:r>
      <w:proofErr w:type="spellStart"/>
      <w:r w:rsidRPr="00BD3521">
        <w:rPr>
          <w:rFonts w:ascii="Palatino Linotype" w:hAnsi="Palatino Linotype"/>
          <w:b/>
          <w:sz w:val="24"/>
          <w:szCs w:val="24"/>
        </w:rPr>
        <w:t>AngularJS</w:t>
      </w:r>
      <w:proofErr w:type="spellEnd"/>
      <w:r w:rsidRPr="00BD3521">
        <w:rPr>
          <w:rFonts w:ascii="Palatino Linotype" w:hAnsi="Palatino Linotype"/>
          <w:sz w:val="24"/>
          <w:szCs w:val="24"/>
        </w:rPr>
        <w:t> </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 xml:space="preserve">Integrated the service call with UI using $http and $resources which are substitutes for </w:t>
      </w:r>
      <w:r w:rsidRPr="00BD3521">
        <w:rPr>
          <w:rFonts w:ascii="Palatino Linotype" w:hAnsi="Palatino Linotype"/>
          <w:b/>
          <w:sz w:val="24"/>
          <w:szCs w:val="24"/>
        </w:rPr>
        <w:t>AJAX</w:t>
      </w:r>
      <w:r w:rsidRPr="00BD3521">
        <w:rPr>
          <w:rFonts w:ascii="Palatino Linotype" w:hAnsi="Palatino Linotype"/>
          <w:sz w:val="24"/>
          <w:szCs w:val="24"/>
        </w:rPr>
        <w:t xml:space="preserve"> in </w:t>
      </w:r>
      <w:r w:rsidRPr="00BD3521">
        <w:rPr>
          <w:rFonts w:ascii="Palatino Linotype" w:hAnsi="Palatino Linotype"/>
          <w:b/>
          <w:sz w:val="24"/>
          <w:szCs w:val="24"/>
        </w:rPr>
        <w:t>angular</w:t>
      </w:r>
      <w:r w:rsidRPr="00BD3521">
        <w:rPr>
          <w:rFonts w:ascii="Palatino Linotype" w:hAnsi="Palatino Linotype"/>
          <w:sz w:val="24"/>
          <w:szCs w:val="24"/>
        </w:rPr>
        <w:t>. </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 xml:space="preserve">Using </w:t>
      </w:r>
      <w:r w:rsidRPr="00BD3521">
        <w:rPr>
          <w:rFonts w:ascii="Palatino Linotype" w:hAnsi="Palatino Linotype"/>
          <w:b/>
          <w:sz w:val="24"/>
          <w:szCs w:val="24"/>
        </w:rPr>
        <w:t>GIT</w:t>
      </w:r>
      <w:r w:rsidRPr="00BD3521">
        <w:rPr>
          <w:rFonts w:ascii="Palatino Linotype" w:hAnsi="Palatino Linotype"/>
          <w:sz w:val="24"/>
          <w:szCs w:val="24"/>
        </w:rPr>
        <w:t xml:space="preserve"> for version control. </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 xml:space="preserve">Used </w:t>
      </w:r>
      <w:proofErr w:type="spellStart"/>
      <w:r w:rsidRPr="00BD3521">
        <w:rPr>
          <w:rFonts w:ascii="Palatino Linotype" w:hAnsi="Palatino Linotype"/>
          <w:b/>
          <w:sz w:val="24"/>
          <w:szCs w:val="24"/>
        </w:rPr>
        <w:t>TypeScript</w:t>
      </w:r>
      <w:proofErr w:type="spellEnd"/>
      <w:r w:rsidRPr="00BD3521">
        <w:rPr>
          <w:rFonts w:ascii="Palatino Linotype" w:hAnsi="Palatino Linotype"/>
          <w:sz w:val="24"/>
          <w:szCs w:val="24"/>
        </w:rPr>
        <w:t xml:space="preserve"> to reduce the number of lines of traditional JavaScript files. Integration of </w:t>
      </w:r>
      <w:proofErr w:type="spellStart"/>
      <w:r w:rsidRPr="00BD3521">
        <w:rPr>
          <w:rFonts w:ascii="Palatino Linotype" w:hAnsi="Palatino Linotype"/>
          <w:b/>
          <w:sz w:val="24"/>
          <w:szCs w:val="24"/>
        </w:rPr>
        <w:t>TypeScript</w:t>
      </w:r>
      <w:proofErr w:type="spellEnd"/>
      <w:r w:rsidRPr="00BD3521">
        <w:rPr>
          <w:rFonts w:ascii="Palatino Linotype" w:hAnsi="Palatino Linotype"/>
          <w:sz w:val="24"/>
          <w:szCs w:val="24"/>
        </w:rPr>
        <w:t xml:space="preserve"> to the whole project. </w:t>
      </w:r>
    </w:p>
    <w:p w:rsidR="0034684D" w:rsidRPr="00BD3521" w:rsidRDefault="0034684D" w:rsidP="00483327">
      <w:pPr>
        <w:pStyle w:val="ListParagraph"/>
        <w:widowControl w:val="0"/>
        <w:numPr>
          <w:ilvl w:val="0"/>
          <w:numId w:val="13"/>
        </w:numPr>
        <w:spacing w:after="0" w:line="240" w:lineRule="auto"/>
        <w:jc w:val="both"/>
        <w:rPr>
          <w:rFonts w:ascii="Palatino Linotype" w:hAnsi="Palatino Linotype" w:cs="Segoe UI"/>
          <w:sz w:val="24"/>
          <w:szCs w:val="24"/>
        </w:rPr>
      </w:pPr>
      <w:r w:rsidRPr="00BD3521">
        <w:rPr>
          <w:rFonts w:ascii="Palatino Linotype" w:hAnsi="Palatino Linotype" w:cs="Segoe UI"/>
          <w:sz w:val="24"/>
          <w:szCs w:val="24"/>
        </w:rPr>
        <w:t>Used Angular.JS $http service to communicate with Restful web services and JSON data.</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Involved in up gradation and maintenance of company's website to the new layout using the Grid orientation model Bootstrap framework. </w:t>
      </w:r>
    </w:p>
    <w:p w:rsidR="0034684D" w:rsidRPr="00BD3521" w:rsidRDefault="0034684D" w:rsidP="00483327">
      <w:pPr>
        <w:pStyle w:val="ListParagraph"/>
        <w:widowControl w:val="0"/>
        <w:numPr>
          <w:ilvl w:val="0"/>
          <w:numId w:val="13"/>
        </w:numPr>
        <w:pBdr>
          <w:top w:val="nil"/>
          <w:left w:val="nil"/>
          <w:bottom w:val="nil"/>
          <w:right w:val="nil"/>
          <w:between w:val="nil"/>
        </w:pBdr>
        <w:spacing w:after="0" w:line="240" w:lineRule="auto"/>
        <w:jc w:val="both"/>
        <w:rPr>
          <w:rFonts w:ascii="Palatino Linotype" w:hAnsi="Palatino Linotype" w:cstheme="minorHAnsi"/>
          <w:sz w:val="24"/>
          <w:szCs w:val="24"/>
        </w:rPr>
      </w:pPr>
      <w:r w:rsidRPr="00BD3521">
        <w:rPr>
          <w:rFonts w:ascii="Palatino Linotype" w:hAnsi="Palatino Linotype" w:cstheme="minorHAnsi"/>
          <w:sz w:val="24"/>
          <w:szCs w:val="24"/>
        </w:rPr>
        <w:t>Implemented Google Analytics for page level tracking and click level tracking.</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Made enhancements to existing CSS and DIV tags, made upgrades using Twitter Bootstrap model. </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 xml:space="preserve">Extensively used </w:t>
      </w:r>
      <w:r w:rsidRPr="00BD3521">
        <w:rPr>
          <w:rFonts w:ascii="Palatino Linotype" w:hAnsi="Palatino Linotype"/>
          <w:b/>
          <w:sz w:val="24"/>
          <w:szCs w:val="24"/>
        </w:rPr>
        <w:t>CSS</w:t>
      </w:r>
      <w:r w:rsidRPr="00BD3521">
        <w:rPr>
          <w:rFonts w:ascii="Palatino Linotype" w:hAnsi="Palatino Linotype"/>
          <w:sz w:val="24"/>
          <w:szCs w:val="24"/>
        </w:rPr>
        <w:t xml:space="preserve"> (Cascading Style Sheets) along with RWD to apply different styles to the layouts for varying screen sizes and pixels. </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Tested cross browser functionality and fixed major layout bugs for supported browsers. </w:t>
      </w:r>
    </w:p>
    <w:p w:rsidR="0034684D" w:rsidRPr="00BD3521" w:rsidRDefault="0034684D" w:rsidP="00483327">
      <w:pPr>
        <w:pStyle w:val="ListParagraph"/>
        <w:numPr>
          <w:ilvl w:val="0"/>
          <w:numId w:val="13"/>
        </w:numPr>
        <w:shd w:val="clear" w:color="auto" w:fill="FFFFFF"/>
        <w:spacing w:after="0" w:line="240" w:lineRule="auto"/>
        <w:jc w:val="both"/>
        <w:rPr>
          <w:rFonts w:ascii="Palatino Linotype" w:hAnsi="Palatino Linotype"/>
          <w:sz w:val="24"/>
          <w:szCs w:val="24"/>
        </w:rPr>
      </w:pPr>
      <w:r w:rsidRPr="00BD3521">
        <w:rPr>
          <w:rFonts w:ascii="Palatino Linotype" w:hAnsi="Palatino Linotype"/>
          <w:sz w:val="24"/>
          <w:szCs w:val="24"/>
        </w:rPr>
        <w:t xml:space="preserve">Involved in </w:t>
      </w:r>
      <w:r w:rsidRPr="00BD3521">
        <w:rPr>
          <w:rFonts w:ascii="Palatino Linotype" w:hAnsi="Palatino Linotype"/>
          <w:b/>
          <w:sz w:val="24"/>
          <w:szCs w:val="24"/>
        </w:rPr>
        <w:t>Agile/ SCRUM</w:t>
      </w:r>
      <w:r w:rsidRPr="00BD3521">
        <w:rPr>
          <w:rFonts w:ascii="Palatino Linotype" w:hAnsi="Palatino Linotype"/>
          <w:sz w:val="24"/>
          <w:szCs w:val="24"/>
        </w:rPr>
        <w:t xml:space="preserve"> based approach to UI development. </w:t>
      </w:r>
    </w:p>
    <w:p w:rsidR="0034684D" w:rsidRPr="00BD3521" w:rsidRDefault="0034684D" w:rsidP="0034684D">
      <w:pPr>
        <w:shd w:val="clear" w:color="auto" w:fill="FFFFFF"/>
        <w:jc w:val="both"/>
        <w:rPr>
          <w:rFonts w:ascii="Palatino Linotype" w:hAnsi="Palatino Linotype"/>
          <w:sz w:val="24"/>
          <w:szCs w:val="24"/>
        </w:rPr>
      </w:pPr>
      <w:r w:rsidRPr="00BD3521">
        <w:rPr>
          <w:rFonts w:ascii="Palatino Linotype" w:hAnsi="Palatino Linotype"/>
          <w:b/>
          <w:sz w:val="24"/>
          <w:szCs w:val="24"/>
        </w:rPr>
        <w:t>Environment:</w:t>
      </w:r>
      <w:r w:rsidRPr="00BD3521">
        <w:rPr>
          <w:rFonts w:ascii="Palatino Linotype" w:hAnsi="Palatino Linotype"/>
          <w:sz w:val="24"/>
          <w:szCs w:val="24"/>
        </w:rPr>
        <w:t xml:space="preserve"> HTML5, CSS3, SASS, JavaScript, </w:t>
      </w:r>
      <w:proofErr w:type="spellStart"/>
      <w:r w:rsidRPr="00BD3521">
        <w:rPr>
          <w:rFonts w:ascii="Palatino Linotype" w:hAnsi="Palatino Linotype"/>
          <w:sz w:val="24"/>
          <w:szCs w:val="24"/>
        </w:rPr>
        <w:t>JQuery</w:t>
      </w:r>
      <w:proofErr w:type="spellEnd"/>
      <w:r w:rsidRPr="00BD3521">
        <w:rPr>
          <w:rFonts w:ascii="Palatino Linotype" w:hAnsi="Palatino Linotype"/>
          <w:sz w:val="24"/>
          <w:szCs w:val="24"/>
        </w:rPr>
        <w:t>, Angular 2, Bootstrap, XML, Apache Tomcat, Eclipse, GIT.</w:t>
      </w:r>
    </w:p>
    <w:p w:rsidR="00886A37" w:rsidRPr="00BD3521" w:rsidRDefault="00886A37" w:rsidP="001E599D">
      <w:pPr>
        <w:jc w:val="both"/>
        <w:rPr>
          <w:rFonts w:ascii="Palatino Linotype" w:hAnsi="Palatino Linotype" w:cstheme="minorHAnsi"/>
          <w:b/>
          <w:sz w:val="24"/>
          <w:szCs w:val="24"/>
        </w:rPr>
      </w:pPr>
    </w:p>
    <w:p w:rsidR="000A22A1" w:rsidRPr="00BD3521" w:rsidRDefault="000A22A1" w:rsidP="001E599D">
      <w:pPr>
        <w:jc w:val="both"/>
        <w:rPr>
          <w:rFonts w:ascii="Palatino Linotype" w:hAnsi="Palatino Linotype" w:cstheme="minorHAnsi"/>
          <w:b/>
          <w:sz w:val="24"/>
          <w:szCs w:val="24"/>
        </w:rPr>
      </w:pPr>
      <w:r w:rsidRPr="00BD3521">
        <w:rPr>
          <w:rFonts w:ascii="Palatino Linotype" w:hAnsi="Palatino Linotype" w:cstheme="minorHAnsi"/>
          <w:b/>
          <w:sz w:val="24"/>
          <w:szCs w:val="24"/>
        </w:rPr>
        <w:t xml:space="preserve">Client: </w:t>
      </w:r>
      <w:r w:rsidR="00204936" w:rsidRPr="00BD3521">
        <w:rPr>
          <w:rFonts w:ascii="Palatino Linotype" w:hAnsi="Palatino Linotype" w:cstheme="minorHAnsi"/>
          <w:b/>
          <w:sz w:val="24"/>
          <w:szCs w:val="24"/>
        </w:rPr>
        <w:t xml:space="preserve">Tri-Valley Bank, San Ramon, CA                                                                </w:t>
      </w:r>
      <w:r w:rsidR="00D93FE1" w:rsidRPr="00BD3521">
        <w:rPr>
          <w:rFonts w:ascii="Palatino Linotype" w:hAnsi="Palatino Linotype" w:cstheme="minorHAnsi"/>
          <w:b/>
          <w:sz w:val="24"/>
          <w:szCs w:val="24"/>
        </w:rPr>
        <w:t>Jan</w:t>
      </w:r>
      <w:r w:rsidR="00147FAD" w:rsidRPr="00BD3521">
        <w:rPr>
          <w:rFonts w:ascii="Palatino Linotype" w:hAnsi="Palatino Linotype" w:cstheme="minorHAnsi"/>
          <w:b/>
          <w:sz w:val="24"/>
          <w:szCs w:val="24"/>
        </w:rPr>
        <w:t xml:space="preserve"> 201</w:t>
      </w:r>
      <w:r w:rsidR="00D93FE1" w:rsidRPr="00BD3521">
        <w:rPr>
          <w:rFonts w:ascii="Palatino Linotype" w:hAnsi="Palatino Linotype" w:cstheme="minorHAnsi"/>
          <w:b/>
          <w:sz w:val="24"/>
          <w:szCs w:val="24"/>
        </w:rPr>
        <w:t>5</w:t>
      </w:r>
      <w:r w:rsidR="00147FAD" w:rsidRPr="00BD3521">
        <w:rPr>
          <w:rFonts w:ascii="Palatino Linotype" w:hAnsi="Palatino Linotype" w:cstheme="minorHAnsi"/>
          <w:b/>
          <w:sz w:val="24"/>
          <w:szCs w:val="24"/>
        </w:rPr>
        <w:t xml:space="preserve"> – Dec 2015</w:t>
      </w:r>
      <w:r w:rsidR="007E1C42" w:rsidRPr="00BD3521">
        <w:rPr>
          <w:rFonts w:ascii="Palatino Linotype" w:hAnsi="Palatino Linotype" w:cstheme="minorHAnsi"/>
          <w:b/>
          <w:sz w:val="24"/>
          <w:szCs w:val="24"/>
        </w:rPr>
        <w:t xml:space="preserve">                          </w:t>
      </w:r>
    </w:p>
    <w:p w:rsidR="00DC3ABF" w:rsidRPr="00BD3521" w:rsidRDefault="00DC3ABF" w:rsidP="001E599D">
      <w:pPr>
        <w:jc w:val="both"/>
        <w:rPr>
          <w:rFonts w:ascii="Palatino Linotype" w:hAnsi="Palatino Linotype" w:cstheme="minorHAnsi"/>
          <w:b/>
          <w:sz w:val="24"/>
          <w:szCs w:val="24"/>
        </w:rPr>
      </w:pPr>
      <w:r w:rsidRPr="00BD3521">
        <w:rPr>
          <w:rFonts w:ascii="Palatino Linotype" w:hAnsi="Palatino Linotype" w:cstheme="minorHAnsi"/>
          <w:b/>
          <w:bCs/>
          <w:sz w:val="24"/>
          <w:szCs w:val="24"/>
        </w:rPr>
        <w:t xml:space="preserve">Role: </w:t>
      </w:r>
      <w:r w:rsidR="00F42EF3" w:rsidRPr="00BD3521">
        <w:rPr>
          <w:rFonts w:ascii="Palatino Linotype" w:hAnsi="Palatino Linotype" w:cstheme="minorHAnsi"/>
          <w:b/>
          <w:bCs/>
          <w:sz w:val="24"/>
          <w:szCs w:val="24"/>
        </w:rPr>
        <w:t>UI/Web Developer</w:t>
      </w:r>
      <w:r w:rsidRPr="00BD3521">
        <w:rPr>
          <w:rFonts w:ascii="Palatino Linotype" w:hAnsi="Palatino Linotype" w:cstheme="minorHAnsi"/>
          <w:b/>
          <w:sz w:val="24"/>
          <w:szCs w:val="24"/>
        </w:rPr>
        <w:t xml:space="preserve"> </w:t>
      </w:r>
    </w:p>
    <w:p w:rsidR="00DC3ABF" w:rsidRPr="00BD3521" w:rsidRDefault="00DC3ABF" w:rsidP="001E599D">
      <w:pPr>
        <w:jc w:val="both"/>
        <w:rPr>
          <w:rFonts w:ascii="Palatino Linotype" w:hAnsi="Palatino Linotype"/>
          <w:sz w:val="24"/>
          <w:szCs w:val="24"/>
          <w:shd w:val="clear" w:color="auto" w:fill="FFFFFF"/>
        </w:rPr>
      </w:pPr>
      <w:r w:rsidRPr="00BD3521">
        <w:rPr>
          <w:rFonts w:ascii="Palatino Linotype" w:hAnsi="Palatino Linotype"/>
          <w:sz w:val="24"/>
          <w:szCs w:val="24"/>
          <w:shd w:val="clear" w:color="auto" w:fill="FFFFFF"/>
        </w:rPr>
        <w:t>The project was a web-enabled application involved in developing an online mortgage application and quote generator, which allows customers to apply for mortgage, check the status of their application, a mortgage calculator, where the customers can decide how much loan they can afford. </w:t>
      </w:r>
    </w:p>
    <w:p w:rsidR="006271BF" w:rsidRPr="00BD3521" w:rsidRDefault="006271BF" w:rsidP="001E599D">
      <w:pPr>
        <w:tabs>
          <w:tab w:val="left" w:pos="2235"/>
        </w:tabs>
        <w:jc w:val="both"/>
        <w:rPr>
          <w:rFonts w:ascii="Palatino Linotype" w:hAnsi="Palatino Linotype" w:cstheme="minorHAnsi"/>
          <w:b/>
          <w:sz w:val="24"/>
          <w:szCs w:val="24"/>
        </w:rPr>
      </w:pPr>
      <w:r w:rsidRPr="00BD3521">
        <w:rPr>
          <w:rFonts w:ascii="Palatino Linotype" w:hAnsi="Palatino Linotype" w:cstheme="minorHAnsi"/>
          <w:b/>
          <w:sz w:val="24"/>
          <w:szCs w:val="24"/>
        </w:rPr>
        <w:t xml:space="preserve">Responsibilities: </w:t>
      </w:r>
      <w:r w:rsidRPr="00BD3521">
        <w:rPr>
          <w:rFonts w:ascii="Palatino Linotype" w:hAnsi="Palatino Linotype" w:cstheme="minorHAnsi"/>
          <w:b/>
          <w:sz w:val="24"/>
          <w:szCs w:val="24"/>
        </w:rPr>
        <w:tab/>
      </w:r>
    </w:p>
    <w:p w:rsidR="0034684D" w:rsidRPr="00BD3521" w:rsidRDefault="0034684D" w:rsidP="00E0423B">
      <w:pPr>
        <w:pStyle w:val="ListParagraph"/>
        <w:numPr>
          <w:ilvl w:val="0"/>
          <w:numId w:val="7"/>
        </w:numPr>
        <w:spacing w:after="0" w:line="240" w:lineRule="auto"/>
        <w:jc w:val="both"/>
        <w:rPr>
          <w:rFonts w:ascii="Palatino Linotype" w:hAnsi="Palatino Linotype" w:cstheme="minorHAnsi"/>
          <w:sz w:val="24"/>
          <w:szCs w:val="24"/>
        </w:rPr>
      </w:pPr>
      <w:r w:rsidRPr="00BD3521">
        <w:rPr>
          <w:rFonts w:ascii="Palatino Linotype" w:hAnsi="Palatino Linotype" w:cstheme="minorHAnsi"/>
          <w:sz w:val="24"/>
          <w:szCs w:val="24"/>
        </w:rPr>
        <w:lastRenderedPageBreak/>
        <w:t>Involved in Requirements and Analysis Understanding the requirements of the client and the flow of the application as well as the application Framework.</w:t>
      </w:r>
    </w:p>
    <w:p w:rsidR="0034684D" w:rsidRPr="00BD3521" w:rsidRDefault="0034684D" w:rsidP="00E0423B">
      <w:pPr>
        <w:pStyle w:val="ListParagraph"/>
        <w:numPr>
          <w:ilvl w:val="0"/>
          <w:numId w:val="7"/>
        </w:numPr>
        <w:spacing w:after="0" w:line="240" w:lineRule="auto"/>
        <w:jc w:val="both"/>
        <w:rPr>
          <w:rFonts w:ascii="Palatino Linotype" w:hAnsi="Palatino Linotype" w:cstheme="minorHAnsi"/>
          <w:sz w:val="24"/>
          <w:szCs w:val="24"/>
        </w:rPr>
      </w:pPr>
      <w:r w:rsidRPr="00BD3521">
        <w:rPr>
          <w:rFonts w:ascii="Palatino Linotype" w:hAnsi="Palatino Linotype" w:cstheme="minorHAnsi"/>
          <w:sz w:val="24"/>
          <w:szCs w:val="24"/>
        </w:rPr>
        <w:t xml:space="preserve">Designed and Developed User Interactive (UI) of Web pages with the help of </w:t>
      </w:r>
      <w:r w:rsidRPr="00BD3521">
        <w:rPr>
          <w:rFonts w:ascii="Palatino Linotype" w:hAnsi="Palatino Linotype" w:cstheme="minorHAnsi"/>
          <w:b/>
          <w:sz w:val="24"/>
          <w:szCs w:val="24"/>
        </w:rPr>
        <w:t xml:space="preserve">HTML5, HTML, CSS3, CSS, JavaScript, </w:t>
      </w:r>
      <w:proofErr w:type="spellStart"/>
      <w:r w:rsidRPr="00BD3521">
        <w:rPr>
          <w:rFonts w:ascii="Palatino Linotype" w:hAnsi="Palatino Linotype" w:cstheme="minorHAnsi"/>
          <w:b/>
          <w:sz w:val="24"/>
          <w:szCs w:val="24"/>
        </w:rPr>
        <w:t>JQuery</w:t>
      </w:r>
      <w:proofErr w:type="spellEnd"/>
      <w:r w:rsidRPr="00BD3521">
        <w:rPr>
          <w:rFonts w:ascii="Palatino Linotype" w:hAnsi="Palatino Linotype" w:cstheme="minorHAnsi"/>
          <w:b/>
          <w:sz w:val="24"/>
          <w:szCs w:val="24"/>
        </w:rPr>
        <w:t>, Bootstrap and AJAX.</w:t>
      </w:r>
      <w:r w:rsidRPr="00BD3521">
        <w:rPr>
          <w:rFonts w:ascii="Palatino Linotype" w:hAnsi="Palatino Linotype" w:cstheme="minorHAnsi"/>
          <w:sz w:val="24"/>
          <w:szCs w:val="24"/>
        </w:rPr>
        <w:t> </w:t>
      </w:r>
    </w:p>
    <w:p w:rsidR="0034684D" w:rsidRPr="00BD3521" w:rsidRDefault="0034684D" w:rsidP="00E0423B">
      <w:pPr>
        <w:pStyle w:val="ListParagraph"/>
        <w:numPr>
          <w:ilvl w:val="0"/>
          <w:numId w:val="7"/>
        </w:numPr>
        <w:spacing w:after="0" w:line="240" w:lineRule="auto"/>
        <w:jc w:val="both"/>
        <w:rPr>
          <w:rFonts w:ascii="Palatino Linotype" w:hAnsi="Palatino Linotype" w:cstheme="minorHAnsi"/>
          <w:color w:val="000000"/>
          <w:sz w:val="24"/>
          <w:szCs w:val="24"/>
        </w:rPr>
      </w:pPr>
      <w:r w:rsidRPr="00BD3521">
        <w:rPr>
          <w:rFonts w:ascii="Palatino Linotype" w:hAnsi="Palatino Linotype" w:cstheme="minorHAnsi"/>
          <w:sz w:val="24"/>
          <w:szCs w:val="24"/>
        </w:rPr>
        <w:t>Designed</w:t>
      </w:r>
      <w:r w:rsidRPr="00BD3521">
        <w:rPr>
          <w:rFonts w:ascii="Palatino Linotype" w:hAnsi="Palatino Linotype" w:cstheme="minorHAnsi"/>
          <w:color w:val="000000"/>
          <w:sz w:val="24"/>
          <w:szCs w:val="24"/>
        </w:rPr>
        <w:t xml:space="preserve"> </w:t>
      </w:r>
      <w:r w:rsidRPr="00BD3521">
        <w:rPr>
          <w:rFonts w:ascii="Palatino Linotype" w:hAnsi="Palatino Linotype" w:cstheme="minorHAnsi"/>
          <w:b/>
          <w:color w:val="000000"/>
          <w:sz w:val="24"/>
          <w:szCs w:val="24"/>
        </w:rPr>
        <w:t>dynamic</w:t>
      </w:r>
      <w:r w:rsidRPr="00BD3521">
        <w:rPr>
          <w:rFonts w:ascii="Palatino Linotype" w:hAnsi="Palatino Linotype" w:cstheme="minorHAnsi"/>
          <w:color w:val="000000"/>
          <w:sz w:val="24"/>
          <w:szCs w:val="24"/>
        </w:rPr>
        <w:t xml:space="preserve"> client-side</w:t>
      </w:r>
      <w:r w:rsidRPr="00BD3521">
        <w:rPr>
          <w:rFonts w:ascii="Palatino Linotype" w:hAnsi="Palatino Linotype" w:cstheme="minorHAnsi"/>
          <w:sz w:val="24"/>
          <w:szCs w:val="24"/>
        </w:rPr>
        <w:t xml:space="preserve"> </w:t>
      </w:r>
      <w:r w:rsidRPr="00BD3521">
        <w:rPr>
          <w:rFonts w:ascii="Palatino Linotype" w:hAnsi="Palatino Linotype" w:cstheme="minorHAnsi"/>
          <w:b/>
          <w:sz w:val="24"/>
          <w:szCs w:val="24"/>
        </w:rPr>
        <w:t xml:space="preserve">JavaScript </w:t>
      </w:r>
      <w:r w:rsidRPr="00BD3521">
        <w:rPr>
          <w:rFonts w:ascii="Palatino Linotype" w:hAnsi="Palatino Linotype" w:cstheme="minorHAnsi"/>
          <w:sz w:val="24"/>
          <w:szCs w:val="24"/>
        </w:rPr>
        <w:t>codes to build web forms and</w:t>
      </w:r>
      <w:r w:rsidRPr="00BD3521">
        <w:rPr>
          <w:rFonts w:ascii="Palatino Linotype" w:hAnsi="Palatino Linotype" w:cstheme="minorHAnsi"/>
          <w:color w:val="000000"/>
          <w:sz w:val="24"/>
          <w:szCs w:val="24"/>
        </w:rPr>
        <w:t xml:space="preserve"> simulate process for web application, page navigation and form validation.</w:t>
      </w:r>
    </w:p>
    <w:p w:rsidR="0034684D" w:rsidRPr="00BD3521" w:rsidRDefault="0034684D" w:rsidP="00E0423B">
      <w:pPr>
        <w:pStyle w:val="NormalVerdana"/>
        <w:numPr>
          <w:ilvl w:val="0"/>
          <w:numId w:val="7"/>
        </w:numPr>
        <w:tabs>
          <w:tab w:val="left" w:pos="360"/>
          <w:tab w:val="left" w:pos="1800"/>
        </w:tabs>
        <w:suppressAutoHyphens/>
        <w:jc w:val="both"/>
        <w:rPr>
          <w:rFonts w:ascii="Palatino Linotype" w:hAnsi="Palatino Linotype" w:cstheme="minorHAnsi"/>
          <w:b/>
          <w:bCs/>
          <w:color w:val="000000"/>
          <w:sz w:val="24"/>
          <w:szCs w:val="24"/>
        </w:rPr>
      </w:pPr>
      <w:r w:rsidRPr="00BD3521">
        <w:rPr>
          <w:rFonts w:ascii="Palatino Linotype" w:hAnsi="Palatino Linotype" w:cstheme="minorHAnsi"/>
          <w:bCs/>
          <w:color w:val="000000"/>
          <w:sz w:val="24"/>
          <w:szCs w:val="24"/>
        </w:rPr>
        <w:t xml:space="preserve">Involved in the creation of interface to </w:t>
      </w:r>
      <w:r w:rsidRPr="00BD3521">
        <w:rPr>
          <w:rFonts w:ascii="Palatino Linotype" w:eastAsiaTheme="minorHAnsi" w:hAnsi="Palatino Linotype" w:cstheme="minorHAnsi"/>
          <w:sz w:val="24"/>
          <w:szCs w:val="24"/>
          <w:shd w:val="clear" w:color="auto" w:fill="FFFFFF"/>
        </w:rPr>
        <w:t>manage</w:t>
      </w:r>
      <w:r w:rsidRPr="00BD3521">
        <w:rPr>
          <w:rFonts w:ascii="Palatino Linotype" w:hAnsi="Palatino Linotype" w:cstheme="minorHAnsi"/>
          <w:bCs/>
          <w:color w:val="000000"/>
          <w:sz w:val="24"/>
          <w:szCs w:val="24"/>
        </w:rPr>
        <w:t xml:space="preserve"> user menu and Bulk update of Attributes using Angular.js, Node.js, Require.js, Ext</w:t>
      </w:r>
      <w:r w:rsidRPr="00BD3521">
        <w:rPr>
          <w:rFonts w:ascii="Palatino Linotype" w:hAnsi="Palatino Linotype" w:cstheme="minorHAnsi"/>
          <w:bCs/>
          <w:color w:val="000000"/>
          <w:sz w:val="24"/>
          <w:szCs w:val="24"/>
          <w:lang w:eastAsia="zh-CN"/>
        </w:rPr>
        <w:t>.</w:t>
      </w:r>
      <w:r w:rsidRPr="00BD3521">
        <w:rPr>
          <w:rFonts w:ascii="Palatino Linotype" w:hAnsi="Palatino Linotype" w:cstheme="minorHAnsi"/>
          <w:bCs/>
          <w:color w:val="000000"/>
          <w:sz w:val="24"/>
          <w:szCs w:val="24"/>
        </w:rPr>
        <w:t xml:space="preserve">js and </w:t>
      </w:r>
      <w:proofErr w:type="spellStart"/>
      <w:r w:rsidRPr="00BD3521">
        <w:rPr>
          <w:rFonts w:ascii="Palatino Linotype" w:hAnsi="Palatino Linotype" w:cstheme="minorHAnsi"/>
          <w:bCs/>
          <w:color w:val="000000"/>
          <w:sz w:val="24"/>
          <w:szCs w:val="24"/>
        </w:rPr>
        <w:t>Jquery</w:t>
      </w:r>
      <w:proofErr w:type="spellEnd"/>
      <w:r w:rsidRPr="00BD3521">
        <w:rPr>
          <w:rFonts w:ascii="Palatino Linotype" w:hAnsi="Palatino Linotype" w:cstheme="minorHAnsi"/>
          <w:bCs/>
          <w:color w:val="000000"/>
          <w:sz w:val="24"/>
          <w:szCs w:val="24"/>
        </w:rPr>
        <w:t xml:space="preserve">. </w:t>
      </w:r>
    </w:p>
    <w:p w:rsidR="0034684D" w:rsidRPr="00BD3521" w:rsidRDefault="0034684D" w:rsidP="00E0423B">
      <w:pPr>
        <w:pStyle w:val="ListParagraph"/>
        <w:numPr>
          <w:ilvl w:val="0"/>
          <w:numId w:val="7"/>
        </w:numPr>
        <w:suppressAutoHyphens/>
        <w:spacing w:after="0" w:line="240" w:lineRule="auto"/>
        <w:jc w:val="both"/>
        <w:rPr>
          <w:rFonts w:ascii="Palatino Linotype" w:hAnsi="Palatino Linotype" w:cstheme="minorHAnsi"/>
          <w:sz w:val="24"/>
          <w:szCs w:val="24"/>
        </w:rPr>
      </w:pPr>
      <w:r w:rsidRPr="00BD3521">
        <w:rPr>
          <w:rFonts w:ascii="Palatino Linotype" w:hAnsi="Palatino Linotype" w:cstheme="minorHAnsi"/>
          <w:sz w:val="24"/>
          <w:szCs w:val="24"/>
          <w:shd w:val="clear" w:color="auto" w:fill="FFFFFF"/>
        </w:rPr>
        <w:t xml:space="preserve">Used </w:t>
      </w:r>
      <w:proofErr w:type="spellStart"/>
      <w:r w:rsidRPr="00BD3521">
        <w:rPr>
          <w:rFonts w:ascii="Palatino Linotype" w:hAnsi="Palatino Linotype" w:cstheme="minorHAnsi"/>
          <w:sz w:val="24"/>
          <w:szCs w:val="24"/>
          <w:shd w:val="clear" w:color="auto" w:fill="FFFFFF"/>
        </w:rPr>
        <w:t>Flexbox</w:t>
      </w:r>
      <w:proofErr w:type="spellEnd"/>
      <w:r w:rsidRPr="00BD3521">
        <w:rPr>
          <w:rFonts w:ascii="Palatino Linotype" w:hAnsi="Palatino Linotype" w:cstheme="minorHAnsi"/>
          <w:sz w:val="24"/>
          <w:szCs w:val="24"/>
          <w:shd w:val="clear" w:color="auto" w:fill="FFFFFF"/>
        </w:rPr>
        <w:t xml:space="preserve"> a</w:t>
      </w:r>
      <w:r w:rsidRPr="00BD3521">
        <w:rPr>
          <w:rStyle w:val="apple-converted-space"/>
          <w:rFonts w:ascii="Palatino Linotype" w:hAnsi="Palatino Linotype" w:cstheme="minorHAnsi"/>
          <w:sz w:val="24"/>
          <w:szCs w:val="24"/>
          <w:shd w:val="clear" w:color="auto" w:fill="FFFFFF"/>
        </w:rPr>
        <w:t> </w:t>
      </w:r>
      <w:r w:rsidRPr="00BD3521">
        <w:rPr>
          <w:rFonts w:ascii="Palatino Linotype" w:hAnsi="Palatino Linotype" w:cstheme="minorHAnsi"/>
          <w:b/>
          <w:bCs/>
          <w:sz w:val="24"/>
          <w:szCs w:val="24"/>
          <w:shd w:val="clear" w:color="auto" w:fill="FFFFFF"/>
        </w:rPr>
        <w:t>layout model</w:t>
      </w:r>
      <w:r w:rsidRPr="00BD3521">
        <w:rPr>
          <w:rStyle w:val="apple-converted-space"/>
          <w:rFonts w:ascii="Palatino Linotype" w:hAnsi="Palatino Linotype" w:cstheme="minorHAnsi"/>
          <w:sz w:val="24"/>
          <w:szCs w:val="24"/>
          <w:shd w:val="clear" w:color="auto" w:fill="FFFFFF"/>
        </w:rPr>
        <w:t> </w:t>
      </w:r>
      <w:r w:rsidRPr="00BD3521">
        <w:rPr>
          <w:rFonts w:ascii="Palatino Linotype" w:hAnsi="Palatino Linotype" w:cstheme="minorHAnsi"/>
          <w:sz w:val="24"/>
          <w:szCs w:val="24"/>
          <w:shd w:val="clear" w:color="auto" w:fill="FFFFFF"/>
        </w:rPr>
        <w:t>that allows elements to align and distribute space within a container. Using flexible widths and heights, elements can be aligned to fill a space or distribute space between elements, which makes it a great tool to use for responsive design systems.</w:t>
      </w:r>
    </w:p>
    <w:p w:rsidR="0034684D" w:rsidRPr="00BD3521" w:rsidRDefault="0034684D" w:rsidP="00E0423B">
      <w:pPr>
        <w:pStyle w:val="ListParagraph"/>
        <w:numPr>
          <w:ilvl w:val="0"/>
          <w:numId w:val="7"/>
        </w:numPr>
        <w:suppressAutoHyphens/>
        <w:spacing w:after="0" w:line="240" w:lineRule="auto"/>
        <w:jc w:val="both"/>
        <w:rPr>
          <w:rFonts w:ascii="Palatino Linotype" w:hAnsi="Palatino Linotype" w:cstheme="minorHAnsi"/>
          <w:sz w:val="24"/>
          <w:szCs w:val="24"/>
        </w:rPr>
      </w:pPr>
      <w:r w:rsidRPr="00BD3521">
        <w:rPr>
          <w:rFonts w:ascii="Palatino Linotype" w:hAnsi="Palatino Linotype" w:cstheme="minorHAnsi"/>
          <w:color w:val="000000"/>
          <w:sz w:val="24"/>
          <w:szCs w:val="24"/>
        </w:rPr>
        <w:t xml:space="preserve">Involved in developing </w:t>
      </w:r>
      <w:r w:rsidRPr="00BD3521">
        <w:rPr>
          <w:rFonts w:ascii="Palatino Linotype" w:hAnsi="Palatino Linotype" w:cstheme="minorHAnsi"/>
          <w:b/>
          <w:color w:val="000000"/>
          <w:sz w:val="24"/>
          <w:szCs w:val="24"/>
        </w:rPr>
        <w:t>XML</w:t>
      </w:r>
      <w:r w:rsidRPr="00BD3521">
        <w:rPr>
          <w:rFonts w:ascii="Palatino Linotype" w:hAnsi="Palatino Linotype" w:cstheme="minorHAnsi"/>
          <w:color w:val="000000"/>
          <w:sz w:val="24"/>
          <w:szCs w:val="24"/>
        </w:rPr>
        <w:t xml:space="preserve">, </w:t>
      </w:r>
      <w:r w:rsidRPr="00BD3521">
        <w:rPr>
          <w:rFonts w:ascii="Palatino Linotype" w:hAnsi="Palatino Linotype" w:cstheme="minorHAnsi"/>
          <w:b/>
          <w:color w:val="000000"/>
          <w:sz w:val="24"/>
          <w:szCs w:val="24"/>
        </w:rPr>
        <w:t>HTML, and JavaScript</w:t>
      </w:r>
      <w:r w:rsidRPr="00BD3521">
        <w:rPr>
          <w:rFonts w:ascii="Palatino Linotype" w:hAnsi="Palatino Linotype" w:cstheme="minorHAnsi"/>
          <w:color w:val="000000"/>
          <w:sz w:val="24"/>
          <w:szCs w:val="24"/>
        </w:rPr>
        <w:t xml:space="preserve"> for client side presentation and, data validation </w:t>
      </w:r>
      <w:r w:rsidRPr="00BD3521">
        <w:rPr>
          <w:rFonts w:ascii="Palatino Linotype" w:hAnsi="Palatino Linotype" w:cstheme="minorHAnsi"/>
          <w:sz w:val="24"/>
          <w:szCs w:val="24"/>
        </w:rPr>
        <w:t xml:space="preserve">on the client side. </w:t>
      </w:r>
    </w:p>
    <w:p w:rsidR="0034684D" w:rsidRPr="00BD3521" w:rsidRDefault="0034684D" w:rsidP="00E0423B">
      <w:pPr>
        <w:pStyle w:val="Paragraph"/>
        <w:numPr>
          <w:ilvl w:val="0"/>
          <w:numId w:val="7"/>
        </w:numPr>
        <w:spacing w:after="0"/>
        <w:jc w:val="both"/>
        <w:rPr>
          <w:rFonts w:ascii="Palatino Linotype" w:hAnsi="Palatino Linotype" w:cstheme="minorHAnsi"/>
          <w:sz w:val="24"/>
          <w:szCs w:val="24"/>
        </w:rPr>
      </w:pPr>
      <w:r w:rsidRPr="00BD3521">
        <w:rPr>
          <w:rFonts w:ascii="Palatino Linotype" w:hAnsi="Palatino Linotype" w:cstheme="minorHAnsi"/>
          <w:sz w:val="24"/>
          <w:szCs w:val="24"/>
        </w:rPr>
        <w:t xml:space="preserve">Used the </w:t>
      </w:r>
      <w:r w:rsidRPr="00BD3521">
        <w:rPr>
          <w:rFonts w:ascii="Palatino Linotype" w:hAnsi="Palatino Linotype" w:cstheme="minorHAnsi"/>
          <w:b/>
          <w:sz w:val="24"/>
          <w:szCs w:val="24"/>
        </w:rPr>
        <w:t>Node.js</w:t>
      </w:r>
      <w:r w:rsidRPr="00BD3521">
        <w:rPr>
          <w:rFonts w:ascii="Palatino Linotype" w:hAnsi="Palatino Linotype" w:cstheme="minorHAnsi"/>
          <w:sz w:val="24"/>
          <w:szCs w:val="24"/>
        </w:rPr>
        <w:t xml:space="preserve"> and </w:t>
      </w:r>
      <w:r w:rsidRPr="00BD3521">
        <w:rPr>
          <w:rFonts w:ascii="Palatino Linotype" w:hAnsi="Palatino Linotype" w:cstheme="minorHAnsi"/>
          <w:b/>
          <w:sz w:val="24"/>
          <w:szCs w:val="24"/>
        </w:rPr>
        <w:t>Angular.js</w:t>
      </w:r>
      <w:r w:rsidRPr="00BD3521">
        <w:rPr>
          <w:rFonts w:ascii="Palatino Linotype" w:hAnsi="Palatino Linotype" w:cstheme="minorHAnsi"/>
          <w:sz w:val="24"/>
          <w:szCs w:val="24"/>
        </w:rPr>
        <w:t xml:space="preserve"> MVC Frameworks in the development of the web applications.</w:t>
      </w:r>
    </w:p>
    <w:p w:rsidR="0034684D" w:rsidRPr="00BD3521" w:rsidRDefault="0034684D" w:rsidP="00E0423B">
      <w:pPr>
        <w:pStyle w:val="ListParagraph"/>
        <w:numPr>
          <w:ilvl w:val="0"/>
          <w:numId w:val="7"/>
        </w:numPr>
        <w:spacing w:after="0" w:line="240" w:lineRule="auto"/>
        <w:jc w:val="both"/>
        <w:rPr>
          <w:rFonts w:ascii="Palatino Linotype" w:hAnsi="Palatino Linotype" w:cstheme="minorHAnsi"/>
          <w:color w:val="000000"/>
          <w:sz w:val="24"/>
          <w:szCs w:val="24"/>
        </w:rPr>
      </w:pPr>
      <w:r w:rsidRPr="00BD3521">
        <w:rPr>
          <w:rFonts w:ascii="Palatino Linotype" w:hAnsi="Palatino Linotype" w:cstheme="minorHAnsi"/>
          <w:color w:val="000000"/>
          <w:sz w:val="24"/>
          <w:szCs w:val="24"/>
        </w:rPr>
        <w:t xml:space="preserve">Designed and developed User Interface Web Forms using </w:t>
      </w:r>
      <w:r w:rsidRPr="00BD3521">
        <w:rPr>
          <w:rFonts w:ascii="Palatino Linotype" w:hAnsi="Palatino Linotype" w:cstheme="minorHAnsi"/>
          <w:b/>
          <w:color w:val="000000"/>
          <w:sz w:val="24"/>
          <w:szCs w:val="24"/>
        </w:rPr>
        <w:t>Adobe Flash, CSS, Dreamweaver CS5,</w:t>
      </w:r>
      <w:r w:rsidRPr="00BD3521">
        <w:rPr>
          <w:rFonts w:ascii="Palatino Linotype" w:hAnsi="Palatino Linotype" w:cstheme="minorHAnsi"/>
          <w:color w:val="000000"/>
          <w:sz w:val="24"/>
          <w:szCs w:val="24"/>
        </w:rPr>
        <w:t xml:space="preserve"> and </w:t>
      </w:r>
      <w:r w:rsidRPr="00BD3521">
        <w:rPr>
          <w:rFonts w:ascii="Palatino Linotype" w:hAnsi="Palatino Linotype" w:cstheme="minorHAnsi"/>
          <w:b/>
          <w:color w:val="000000"/>
          <w:sz w:val="24"/>
          <w:szCs w:val="24"/>
        </w:rPr>
        <w:t>JavaScript</w:t>
      </w:r>
      <w:r w:rsidRPr="00BD3521">
        <w:rPr>
          <w:rFonts w:ascii="Palatino Linotype" w:hAnsi="Palatino Linotype" w:cstheme="minorHAnsi"/>
          <w:color w:val="000000"/>
          <w:sz w:val="24"/>
          <w:szCs w:val="24"/>
        </w:rPr>
        <w:t xml:space="preserve">. </w:t>
      </w:r>
      <w:r w:rsidRPr="00BD3521">
        <w:rPr>
          <w:rFonts w:ascii="Palatino Linotype" w:hAnsi="Palatino Linotype" w:cstheme="minorHAnsi"/>
          <w:color w:val="1F4E79"/>
          <w:sz w:val="24"/>
          <w:szCs w:val="24"/>
        </w:rPr>
        <w:t xml:space="preserve"> </w:t>
      </w:r>
    </w:p>
    <w:p w:rsidR="0034684D" w:rsidRPr="00BD3521" w:rsidRDefault="0034684D" w:rsidP="00E0423B">
      <w:pPr>
        <w:pStyle w:val="ListParagraph"/>
        <w:numPr>
          <w:ilvl w:val="0"/>
          <w:numId w:val="7"/>
        </w:numPr>
        <w:spacing w:after="0" w:line="240" w:lineRule="auto"/>
        <w:jc w:val="both"/>
        <w:rPr>
          <w:rFonts w:ascii="Palatino Linotype" w:hAnsi="Palatino Linotype" w:cstheme="minorHAnsi"/>
          <w:color w:val="000000"/>
          <w:sz w:val="24"/>
          <w:szCs w:val="24"/>
        </w:rPr>
      </w:pPr>
      <w:r w:rsidRPr="00BD3521">
        <w:rPr>
          <w:rFonts w:ascii="Palatino Linotype" w:hAnsi="Palatino Linotype" w:cstheme="minorHAnsi"/>
          <w:sz w:val="24"/>
          <w:szCs w:val="24"/>
        </w:rPr>
        <w:t xml:space="preserve">Worked with </w:t>
      </w:r>
      <w:r w:rsidRPr="00BD3521">
        <w:rPr>
          <w:rFonts w:ascii="Palatino Linotype" w:hAnsi="Palatino Linotype" w:cstheme="minorHAnsi"/>
          <w:b/>
          <w:sz w:val="24"/>
          <w:szCs w:val="24"/>
        </w:rPr>
        <w:t>Agile</w:t>
      </w:r>
      <w:r w:rsidRPr="00BD3521">
        <w:rPr>
          <w:rFonts w:ascii="Palatino Linotype" w:hAnsi="Palatino Linotype" w:cstheme="minorHAnsi"/>
          <w:sz w:val="24"/>
          <w:szCs w:val="24"/>
        </w:rPr>
        <w:t xml:space="preserve"> software lifecycle methodologies.​ Create </w:t>
      </w:r>
      <w:r w:rsidRPr="00BD3521">
        <w:rPr>
          <w:rFonts w:ascii="Palatino Linotype" w:hAnsi="Palatino Linotype" w:cstheme="minorHAnsi"/>
          <w:color w:val="000000"/>
          <w:sz w:val="24"/>
          <w:szCs w:val="24"/>
        </w:rPr>
        <w:t>design documents when and as required.​ Perform coding, debugging and testing.​</w:t>
      </w:r>
    </w:p>
    <w:p w:rsidR="0034684D" w:rsidRPr="00BD3521" w:rsidRDefault="0034684D" w:rsidP="00E0423B">
      <w:pPr>
        <w:pStyle w:val="ListParagraph"/>
        <w:numPr>
          <w:ilvl w:val="0"/>
          <w:numId w:val="7"/>
        </w:numPr>
        <w:spacing w:after="0" w:line="240" w:lineRule="auto"/>
        <w:jc w:val="both"/>
        <w:rPr>
          <w:rFonts w:ascii="Palatino Linotype" w:hAnsi="Palatino Linotype" w:cstheme="minorHAnsi"/>
          <w:sz w:val="24"/>
          <w:szCs w:val="24"/>
          <w:lang w:eastAsia="zh-CN"/>
        </w:rPr>
      </w:pPr>
      <w:r w:rsidRPr="00BD3521">
        <w:rPr>
          <w:rFonts w:ascii="Palatino Linotype" w:hAnsi="Palatino Linotype" w:cstheme="minorHAnsi"/>
          <w:sz w:val="24"/>
          <w:szCs w:val="24"/>
          <w:shd w:val="clear" w:color="auto" w:fill="FFFFFF"/>
          <w:lang w:eastAsia="zh-CN"/>
        </w:rPr>
        <w:t>Reviewed and created Development Plan, Test Strategies and other related documents.</w:t>
      </w:r>
    </w:p>
    <w:p w:rsidR="0034684D" w:rsidRPr="00BD3521" w:rsidRDefault="0034684D" w:rsidP="00E0423B">
      <w:pPr>
        <w:pStyle w:val="ListParagraph"/>
        <w:widowControl w:val="0"/>
        <w:numPr>
          <w:ilvl w:val="0"/>
          <w:numId w:val="7"/>
        </w:numPr>
        <w:autoSpaceDE w:val="0"/>
        <w:autoSpaceDN w:val="0"/>
        <w:adjustRightInd w:val="0"/>
        <w:spacing w:after="0" w:line="240" w:lineRule="auto"/>
        <w:jc w:val="both"/>
        <w:rPr>
          <w:rFonts w:ascii="Palatino Linotype" w:eastAsia="Cambria" w:hAnsi="Palatino Linotype" w:cstheme="minorHAnsi"/>
          <w:sz w:val="24"/>
          <w:szCs w:val="24"/>
        </w:rPr>
      </w:pPr>
      <w:r w:rsidRPr="00BD3521">
        <w:rPr>
          <w:rFonts w:ascii="Palatino Linotype" w:hAnsi="Palatino Linotype" w:cstheme="minorHAnsi"/>
          <w:bCs/>
          <w:sz w:val="24"/>
          <w:szCs w:val="24"/>
        </w:rPr>
        <w:t xml:space="preserve">Involved in writing various </w:t>
      </w:r>
      <w:r w:rsidRPr="00BD3521">
        <w:rPr>
          <w:rFonts w:ascii="Palatino Linotype" w:hAnsi="Palatino Linotype" w:cstheme="minorHAnsi"/>
          <w:b/>
          <w:bCs/>
          <w:sz w:val="24"/>
          <w:szCs w:val="24"/>
        </w:rPr>
        <w:t>SQL Queries</w:t>
      </w:r>
      <w:r w:rsidRPr="00BD3521">
        <w:rPr>
          <w:rFonts w:ascii="Palatino Linotype" w:hAnsi="Palatino Linotype" w:cstheme="minorHAnsi"/>
          <w:bCs/>
          <w:sz w:val="24"/>
          <w:szCs w:val="24"/>
        </w:rPr>
        <w:t xml:space="preserve"> and stored procedures to satisfy various business requirements of the application.</w:t>
      </w:r>
    </w:p>
    <w:p w:rsidR="0034684D" w:rsidRPr="00BD3521" w:rsidRDefault="0034684D" w:rsidP="00E0423B">
      <w:pPr>
        <w:pStyle w:val="ListParagraph"/>
        <w:numPr>
          <w:ilvl w:val="0"/>
          <w:numId w:val="7"/>
        </w:numPr>
        <w:spacing w:after="0" w:line="240" w:lineRule="auto"/>
        <w:jc w:val="both"/>
        <w:rPr>
          <w:rFonts w:ascii="Palatino Linotype" w:eastAsia="Cambria" w:hAnsi="Palatino Linotype" w:cstheme="minorHAnsi"/>
          <w:sz w:val="24"/>
          <w:szCs w:val="24"/>
        </w:rPr>
      </w:pPr>
      <w:r w:rsidRPr="00BD3521">
        <w:rPr>
          <w:rFonts w:ascii="Palatino Linotype" w:eastAsia="Cambria" w:hAnsi="Palatino Linotype" w:cstheme="minorHAnsi"/>
          <w:sz w:val="24"/>
          <w:szCs w:val="24"/>
        </w:rPr>
        <w:t xml:space="preserve">Responsible for cross browser compatibility and hence exposure to popular browsers.  </w:t>
      </w:r>
    </w:p>
    <w:p w:rsidR="0034684D" w:rsidRPr="00BD3521" w:rsidRDefault="0034684D" w:rsidP="00E0423B">
      <w:pPr>
        <w:pStyle w:val="ListParagraph"/>
        <w:numPr>
          <w:ilvl w:val="0"/>
          <w:numId w:val="7"/>
        </w:numPr>
        <w:suppressAutoHyphens/>
        <w:spacing w:after="0" w:line="240" w:lineRule="auto"/>
        <w:jc w:val="both"/>
        <w:rPr>
          <w:rFonts w:ascii="Palatino Linotype" w:hAnsi="Palatino Linotype" w:cstheme="minorHAnsi"/>
          <w:sz w:val="24"/>
          <w:szCs w:val="24"/>
        </w:rPr>
      </w:pPr>
      <w:r w:rsidRPr="00BD3521">
        <w:rPr>
          <w:rFonts w:ascii="Palatino Linotype" w:hAnsi="Palatino Linotype" w:cstheme="minorHAnsi"/>
          <w:sz w:val="24"/>
          <w:szCs w:val="24"/>
        </w:rPr>
        <w:t xml:space="preserve">Successfully executed all the test cases and fixed any bugs/issues identified during the test cycles. </w:t>
      </w:r>
    </w:p>
    <w:p w:rsidR="0034684D" w:rsidRPr="00BD3521" w:rsidRDefault="0034684D" w:rsidP="0034684D">
      <w:pPr>
        <w:suppressAutoHyphens/>
        <w:jc w:val="both"/>
        <w:rPr>
          <w:rFonts w:ascii="Palatino Linotype" w:hAnsi="Palatino Linotype" w:cstheme="minorHAnsi"/>
          <w:sz w:val="24"/>
          <w:szCs w:val="24"/>
        </w:rPr>
      </w:pPr>
      <w:r w:rsidRPr="00BD3521">
        <w:rPr>
          <w:rFonts w:ascii="Palatino Linotype" w:hAnsi="Palatino Linotype" w:cstheme="minorHAnsi"/>
          <w:b/>
          <w:sz w:val="24"/>
          <w:szCs w:val="24"/>
        </w:rPr>
        <w:t xml:space="preserve">Environment: </w:t>
      </w:r>
      <w:r w:rsidRPr="00BD3521">
        <w:rPr>
          <w:rFonts w:ascii="Palatino Linotype" w:hAnsi="Palatino Linotype" w:cstheme="minorHAnsi"/>
          <w:sz w:val="24"/>
          <w:szCs w:val="24"/>
        </w:rPr>
        <w:t xml:space="preserve">HTML5, CSS3, JavaScript, </w:t>
      </w:r>
      <w:proofErr w:type="spellStart"/>
      <w:r w:rsidRPr="00BD3521">
        <w:rPr>
          <w:rFonts w:ascii="Palatino Linotype" w:hAnsi="Palatino Linotype" w:cstheme="minorHAnsi"/>
          <w:sz w:val="24"/>
          <w:szCs w:val="24"/>
        </w:rPr>
        <w:t>Jquery</w:t>
      </w:r>
      <w:proofErr w:type="spellEnd"/>
      <w:r w:rsidRPr="00BD3521">
        <w:rPr>
          <w:rFonts w:ascii="Palatino Linotype" w:hAnsi="Palatino Linotype" w:cstheme="minorHAnsi"/>
          <w:sz w:val="24"/>
          <w:szCs w:val="24"/>
        </w:rPr>
        <w:t>, XML, Bootstrap, angular.js, Node.js, Ext.js, AJAX, Adobe Flash, Dreamweaver, Agile, Windows.</w:t>
      </w:r>
    </w:p>
    <w:p w:rsidR="00D93FE1" w:rsidRPr="00BD3521" w:rsidRDefault="00D93FE1" w:rsidP="0034684D">
      <w:pPr>
        <w:suppressAutoHyphens/>
        <w:jc w:val="both"/>
        <w:rPr>
          <w:rFonts w:ascii="Palatino Linotype" w:hAnsi="Palatino Linotype" w:cstheme="minorHAnsi"/>
          <w:sz w:val="24"/>
          <w:szCs w:val="24"/>
        </w:rPr>
      </w:pPr>
    </w:p>
    <w:p w:rsidR="00D93FE1" w:rsidRPr="00BD3521" w:rsidRDefault="00D93FE1" w:rsidP="00D93FE1">
      <w:pPr>
        <w:jc w:val="both"/>
        <w:rPr>
          <w:rFonts w:ascii="Palatino Linotype" w:hAnsi="Palatino Linotype"/>
          <w:b/>
          <w:bCs/>
          <w:color w:val="000000"/>
          <w:sz w:val="24"/>
          <w:szCs w:val="24"/>
        </w:rPr>
      </w:pPr>
      <w:proofErr w:type="spellStart"/>
      <w:r w:rsidRPr="00BD3521">
        <w:rPr>
          <w:rFonts w:ascii="Palatino Linotype" w:hAnsi="Palatino Linotype"/>
          <w:b/>
          <w:bCs/>
          <w:sz w:val="24"/>
          <w:szCs w:val="24"/>
        </w:rPr>
        <w:t>Webricots</w:t>
      </w:r>
      <w:proofErr w:type="spellEnd"/>
      <w:r w:rsidRPr="00BD3521">
        <w:rPr>
          <w:rFonts w:ascii="Palatino Linotype" w:hAnsi="Palatino Linotype"/>
          <w:b/>
          <w:bCs/>
          <w:sz w:val="24"/>
          <w:szCs w:val="24"/>
        </w:rPr>
        <w:t xml:space="preserve">, </w:t>
      </w:r>
      <w:r w:rsidRPr="00BD3521">
        <w:rPr>
          <w:rFonts w:ascii="Palatino Linotype" w:hAnsi="Palatino Linotype"/>
          <w:b/>
          <w:sz w:val="24"/>
          <w:szCs w:val="24"/>
        </w:rPr>
        <w:t>India</w:t>
      </w:r>
      <w:r w:rsidRPr="00BD3521">
        <w:rPr>
          <w:rFonts w:ascii="Palatino Linotype" w:hAnsi="Palatino Linotype" w:cs="Calibri"/>
          <w:b/>
          <w:sz w:val="24"/>
          <w:szCs w:val="24"/>
        </w:rPr>
        <w:tab/>
      </w:r>
      <w:r w:rsidRPr="00BD3521">
        <w:rPr>
          <w:rFonts w:ascii="Palatino Linotype" w:hAnsi="Palatino Linotype"/>
          <w:b/>
          <w:bCs/>
          <w:color w:val="000000"/>
          <w:sz w:val="24"/>
          <w:szCs w:val="24"/>
        </w:rPr>
        <w:t xml:space="preserve">                                                                                                       </w:t>
      </w:r>
      <w:r w:rsidRPr="00BD3521">
        <w:rPr>
          <w:rFonts w:ascii="Palatino Linotype" w:hAnsi="Palatino Linotype"/>
          <w:b/>
          <w:sz w:val="24"/>
          <w:szCs w:val="24"/>
        </w:rPr>
        <w:t xml:space="preserve">Jul 2013 – </w:t>
      </w:r>
      <w:r w:rsidR="006E1256">
        <w:rPr>
          <w:rFonts w:ascii="Palatino Linotype" w:hAnsi="Palatino Linotype"/>
          <w:b/>
          <w:sz w:val="24"/>
          <w:szCs w:val="24"/>
        </w:rPr>
        <w:t>Nov</w:t>
      </w:r>
      <w:r w:rsidRPr="00BD3521">
        <w:rPr>
          <w:rFonts w:ascii="Palatino Linotype" w:hAnsi="Palatino Linotype"/>
          <w:b/>
          <w:sz w:val="24"/>
          <w:szCs w:val="24"/>
        </w:rPr>
        <w:t xml:space="preserve"> 2014</w:t>
      </w:r>
    </w:p>
    <w:p w:rsidR="00D93FE1" w:rsidRPr="00BD3521" w:rsidRDefault="00D93FE1" w:rsidP="00D93FE1">
      <w:pPr>
        <w:shd w:val="clear" w:color="auto" w:fill="FFFFFF"/>
        <w:jc w:val="both"/>
        <w:rPr>
          <w:rFonts w:ascii="Palatino Linotype" w:hAnsi="Palatino Linotype"/>
          <w:b/>
          <w:bCs/>
          <w:sz w:val="24"/>
          <w:szCs w:val="24"/>
        </w:rPr>
      </w:pPr>
      <w:r w:rsidRPr="00BD3521">
        <w:rPr>
          <w:rFonts w:ascii="Palatino Linotype" w:hAnsi="Palatino Linotype"/>
          <w:b/>
          <w:bCs/>
          <w:sz w:val="24"/>
          <w:szCs w:val="24"/>
        </w:rPr>
        <w:t>Front End Developer</w:t>
      </w:r>
    </w:p>
    <w:p w:rsidR="00D93FE1" w:rsidRPr="00BD3521" w:rsidRDefault="00D93FE1" w:rsidP="00D93FE1">
      <w:pPr>
        <w:jc w:val="both"/>
        <w:rPr>
          <w:rFonts w:ascii="Palatino Linotype" w:eastAsia="Calibri" w:hAnsi="Palatino Linotype" w:cs="Calibri"/>
          <w:b/>
          <w:sz w:val="24"/>
          <w:szCs w:val="24"/>
          <w:shd w:val="clear" w:color="auto" w:fill="FFFFFF"/>
        </w:rPr>
      </w:pPr>
      <w:r w:rsidRPr="00BD3521">
        <w:rPr>
          <w:rFonts w:ascii="Palatino Linotype" w:eastAsia="Calibri" w:hAnsi="Palatino Linotype" w:cs="Calibri"/>
          <w:b/>
          <w:sz w:val="24"/>
          <w:szCs w:val="24"/>
          <w:shd w:val="clear" w:color="auto" w:fill="FFFFFF"/>
        </w:rPr>
        <w:t xml:space="preserve">Responsibilities: </w:t>
      </w:r>
    </w:p>
    <w:p w:rsidR="00D93FE1" w:rsidRPr="00BD3521" w:rsidRDefault="00D93FE1" w:rsidP="00D93FE1">
      <w:pPr>
        <w:pStyle w:val="ListParagraph"/>
        <w:widowControl w:val="0"/>
        <w:numPr>
          <w:ilvl w:val="0"/>
          <w:numId w:val="12"/>
        </w:numPr>
        <w:autoSpaceDE w:val="0"/>
        <w:autoSpaceDN w:val="0"/>
        <w:adjustRightInd w:val="0"/>
        <w:spacing w:after="0" w:line="240" w:lineRule="auto"/>
        <w:jc w:val="both"/>
        <w:outlineLvl w:val="0"/>
        <w:rPr>
          <w:rFonts w:ascii="Palatino Linotype" w:eastAsiaTheme="minorHAnsi" w:hAnsi="Palatino Linotype"/>
          <w:sz w:val="24"/>
          <w:szCs w:val="24"/>
        </w:rPr>
      </w:pPr>
      <w:r w:rsidRPr="00BD3521">
        <w:rPr>
          <w:rFonts w:ascii="Palatino Linotype" w:hAnsi="Palatino Linotype"/>
          <w:sz w:val="24"/>
          <w:szCs w:val="24"/>
        </w:rPr>
        <w:t>Designed the Web application layout and forms using </w:t>
      </w:r>
      <w:r w:rsidRPr="00BD3521">
        <w:rPr>
          <w:rFonts w:ascii="Palatino Linotype" w:hAnsi="Palatino Linotype"/>
          <w:b/>
          <w:sz w:val="24"/>
          <w:szCs w:val="24"/>
        </w:rPr>
        <w:t>HTML, CSS,</w:t>
      </w:r>
      <w:r w:rsidRPr="00BD3521">
        <w:rPr>
          <w:rFonts w:ascii="Palatino Linotype" w:hAnsi="Palatino Linotype"/>
          <w:sz w:val="24"/>
          <w:szCs w:val="24"/>
        </w:rPr>
        <w:t xml:space="preserve"> and </w:t>
      </w:r>
      <w:r w:rsidRPr="00BD3521">
        <w:rPr>
          <w:rFonts w:ascii="Palatino Linotype" w:hAnsi="Palatino Linotype"/>
          <w:b/>
          <w:sz w:val="24"/>
          <w:szCs w:val="24"/>
        </w:rPr>
        <w:t>JavaScript.</w:t>
      </w:r>
    </w:p>
    <w:p w:rsidR="00D93FE1" w:rsidRPr="00BD3521" w:rsidRDefault="00D93FE1" w:rsidP="00D93FE1">
      <w:pPr>
        <w:pStyle w:val="ListParagraph"/>
        <w:widowControl w:val="0"/>
        <w:numPr>
          <w:ilvl w:val="0"/>
          <w:numId w:val="12"/>
        </w:numPr>
        <w:autoSpaceDE w:val="0"/>
        <w:autoSpaceDN w:val="0"/>
        <w:adjustRightInd w:val="0"/>
        <w:spacing w:after="0" w:line="240" w:lineRule="auto"/>
        <w:jc w:val="both"/>
        <w:outlineLvl w:val="0"/>
        <w:rPr>
          <w:rFonts w:ascii="Palatino Linotype" w:hAnsi="Palatino Linotype"/>
          <w:sz w:val="24"/>
          <w:szCs w:val="24"/>
        </w:rPr>
      </w:pPr>
      <w:r w:rsidRPr="00BD3521">
        <w:rPr>
          <w:rFonts w:ascii="Palatino Linotype" w:hAnsi="Palatino Linotype"/>
          <w:sz w:val="24"/>
          <w:szCs w:val="24"/>
        </w:rPr>
        <w:t>Used Cascading Style Sheet (</w:t>
      </w:r>
      <w:r w:rsidRPr="00BD3521">
        <w:rPr>
          <w:rFonts w:ascii="Palatino Linotype" w:hAnsi="Palatino Linotype"/>
          <w:b/>
          <w:sz w:val="24"/>
          <w:szCs w:val="24"/>
        </w:rPr>
        <w:t>CSS</w:t>
      </w:r>
      <w:r w:rsidRPr="00BD3521">
        <w:rPr>
          <w:rFonts w:ascii="Palatino Linotype" w:hAnsi="Palatino Linotype"/>
          <w:sz w:val="24"/>
          <w:szCs w:val="24"/>
        </w:rPr>
        <w:t>) in web pages to separate presentation from structure.</w:t>
      </w:r>
    </w:p>
    <w:p w:rsidR="00D93FE1" w:rsidRPr="00BD3521" w:rsidRDefault="00D93FE1" w:rsidP="00D93FE1">
      <w:pPr>
        <w:pStyle w:val="ListParagraph"/>
        <w:widowControl w:val="0"/>
        <w:numPr>
          <w:ilvl w:val="0"/>
          <w:numId w:val="12"/>
        </w:numPr>
        <w:autoSpaceDE w:val="0"/>
        <w:autoSpaceDN w:val="0"/>
        <w:adjustRightInd w:val="0"/>
        <w:spacing w:after="0" w:line="240" w:lineRule="auto"/>
        <w:jc w:val="both"/>
        <w:outlineLvl w:val="0"/>
        <w:rPr>
          <w:rFonts w:ascii="Palatino Linotype" w:hAnsi="Palatino Linotype"/>
          <w:sz w:val="24"/>
          <w:szCs w:val="24"/>
        </w:rPr>
      </w:pPr>
      <w:r w:rsidRPr="00BD3521">
        <w:rPr>
          <w:rFonts w:ascii="Palatino Linotype" w:hAnsi="Palatino Linotype"/>
          <w:sz w:val="24"/>
          <w:szCs w:val="24"/>
        </w:rPr>
        <w:t>Handled all the client-side validations, slide show, hide and show controls, dropdown menus and tab navigation using </w:t>
      </w:r>
      <w:proofErr w:type="spellStart"/>
      <w:r w:rsidRPr="00BD3521">
        <w:rPr>
          <w:rFonts w:ascii="Palatino Linotype" w:hAnsi="Palatino Linotype"/>
          <w:b/>
          <w:sz w:val="24"/>
          <w:szCs w:val="24"/>
        </w:rPr>
        <w:t>JQuery</w:t>
      </w:r>
      <w:proofErr w:type="spellEnd"/>
      <w:r w:rsidRPr="00BD3521">
        <w:rPr>
          <w:rFonts w:ascii="Palatino Linotype" w:hAnsi="Palatino Linotype"/>
          <w:b/>
          <w:sz w:val="24"/>
          <w:szCs w:val="24"/>
        </w:rPr>
        <w:t>.</w:t>
      </w:r>
    </w:p>
    <w:p w:rsidR="00D93FE1" w:rsidRPr="00BD3521" w:rsidRDefault="00D93FE1" w:rsidP="00D93FE1">
      <w:pPr>
        <w:pStyle w:val="ListParagraph"/>
        <w:widowControl w:val="0"/>
        <w:numPr>
          <w:ilvl w:val="0"/>
          <w:numId w:val="12"/>
        </w:numPr>
        <w:autoSpaceDE w:val="0"/>
        <w:autoSpaceDN w:val="0"/>
        <w:adjustRightInd w:val="0"/>
        <w:spacing w:after="0" w:line="240" w:lineRule="auto"/>
        <w:jc w:val="both"/>
        <w:outlineLvl w:val="0"/>
        <w:rPr>
          <w:rFonts w:ascii="Palatino Linotype" w:hAnsi="Palatino Linotype"/>
          <w:sz w:val="24"/>
          <w:szCs w:val="24"/>
        </w:rPr>
      </w:pPr>
      <w:r w:rsidRPr="00BD3521">
        <w:rPr>
          <w:rFonts w:ascii="Palatino Linotype" w:hAnsi="Palatino Linotype"/>
          <w:sz w:val="24"/>
          <w:szCs w:val="24"/>
          <w:shd w:val="clear" w:color="auto" w:fill="FFFFFF"/>
        </w:rPr>
        <w:t xml:space="preserve">Used </w:t>
      </w:r>
      <w:r w:rsidRPr="00BD3521">
        <w:rPr>
          <w:rFonts w:ascii="Palatino Linotype" w:hAnsi="Palatino Linotype"/>
          <w:b/>
          <w:sz w:val="24"/>
          <w:szCs w:val="24"/>
          <w:shd w:val="clear" w:color="auto" w:fill="FFFFFF"/>
        </w:rPr>
        <w:t>Waterfall</w:t>
      </w:r>
      <w:r w:rsidRPr="00BD3521">
        <w:rPr>
          <w:rFonts w:ascii="Palatino Linotype" w:hAnsi="Palatino Linotype"/>
          <w:sz w:val="24"/>
          <w:szCs w:val="24"/>
          <w:shd w:val="clear" w:color="auto" w:fill="FFFFFF"/>
        </w:rPr>
        <w:t xml:space="preserve"> methodology as a Software Development Life Cycle and involved in requirement gathering, designing, coding, and testing. </w:t>
      </w:r>
    </w:p>
    <w:p w:rsidR="00D93FE1" w:rsidRPr="00BD3521" w:rsidRDefault="00D93FE1" w:rsidP="00D93FE1">
      <w:pPr>
        <w:pStyle w:val="ListParagraph"/>
        <w:widowControl w:val="0"/>
        <w:numPr>
          <w:ilvl w:val="0"/>
          <w:numId w:val="12"/>
        </w:numPr>
        <w:autoSpaceDE w:val="0"/>
        <w:autoSpaceDN w:val="0"/>
        <w:adjustRightInd w:val="0"/>
        <w:spacing w:after="0" w:line="240" w:lineRule="auto"/>
        <w:jc w:val="both"/>
        <w:outlineLvl w:val="0"/>
        <w:rPr>
          <w:rFonts w:ascii="Palatino Linotype" w:hAnsi="Palatino Linotype"/>
          <w:sz w:val="24"/>
          <w:szCs w:val="24"/>
        </w:rPr>
      </w:pPr>
      <w:r w:rsidRPr="00BD3521">
        <w:rPr>
          <w:rFonts w:ascii="Palatino Linotype" w:hAnsi="Palatino Linotype"/>
          <w:sz w:val="24"/>
          <w:szCs w:val="24"/>
          <w:shd w:val="clear" w:color="auto" w:fill="FFFFFF"/>
        </w:rPr>
        <w:t>Created Mockups and Wireframes for the development of variations of a layout to maintain design consistency throughout the site. </w:t>
      </w:r>
    </w:p>
    <w:p w:rsidR="00D93FE1" w:rsidRPr="00BD3521" w:rsidRDefault="00D93FE1" w:rsidP="00D93FE1">
      <w:pPr>
        <w:pStyle w:val="ListParagraph"/>
        <w:widowControl w:val="0"/>
        <w:numPr>
          <w:ilvl w:val="0"/>
          <w:numId w:val="12"/>
        </w:numPr>
        <w:autoSpaceDE w:val="0"/>
        <w:autoSpaceDN w:val="0"/>
        <w:adjustRightInd w:val="0"/>
        <w:spacing w:after="0" w:line="240" w:lineRule="auto"/>
        <w:jc w:val="both"/>
        <w:outlineLvl w:val="0"/>
        <w:rPr>
          <w:rFonts w:ascii="Palatino Linotype" w:hAnsi="Palatino Linotype"/>
          <w:sz w:val="24"/>
          <w:szCs w:val="24"/>
        </w:rPr>
      </w:pPr>
      <w:r w:rsidRPr="00BD3521">
        <w:rPr>
          <w:rFonts w:ascii="Palatino Linotype" w:hAnsi="Palatino Linotype"/>
          <w:sz w:val="24"/>
          <w:szCs w:val="24"/>
          <w:shd w:val="clear" w:color="auto" w:fill="FFFFFF"/>
        </w:rPr>
        <w:t xml:space="preserve">Used </w:t>
      </w:r>
      <w:r w:rsidRPr="00BD3521">
        <w:rPr>
          <w:rStyle w:val="apple-converted-space"/>
          <w:rFonts w:ascii="Palatino Linotype" w:hAnsi="Palatino Linotype"/>
          <w:b/>
          <w:sz w:val="24"/>
          <w:szCs w:val="24"/>
          <w:shd w:val="clear" w:color="auto" w:fill="FFFFFF"/>
        </w:rPr>
        <w:t>AJAX</w:t>
      </w:r>
      <w:r w:rsidRPr="00BD3521">
        <w:rPr>
          <w:rStyle w:val="apple-converted-space"/>
          <w:rFonts w:ascii="Palatino Linotype" w:hAnsi="Palatino Linotype"/>
          <w:sz w:val="24"/>
          <w:szCs w:val="24"/>
          <w:shd w:val="clear" w:color="auto" w:fill="FFFFFF"/>
        </w:rPr>
        <w:t xml:space="preserve"> </w:t>
      </w:r>
      <w:r w:rsidRPr="00BD3521">
        <w:rPr>
          <w:rFonts w:ascii="Palatino Linotype" w:hAnsi="Palatino Linotype"/>
          <w:sz w:val="24"/>
          <w:szCs w:val="24"/>
          <w:shd w:val="clear" w:color="auto" w:fill="FFFFFF"/>
        </w:rPr>
        <w:t>to refresh only certain section of the page and reduce the load on the web server</w:t>
      </w:r>
    </w:p>
    <w:p w:rsidR="00D93FE1" w:rsidRPr="00BD3521" w:rsidRDefault="00D93FE1" w:rsidP="00D93FE1">
      <w:pPr>
        <w:pStyle w:val="ListParagraph"/>
        <w:widowControl w:val="0"/>
        <w:numPr>
          <w:ilvl w:val="0"/>
          <w:numId w:val="12"/>
        </w:numPr>
        <w:autoSpaceDE w:val="0"/>
        <w:autoSpaceDN w:val="0"/>
        <w:adjustRightInd w:val="0"/>
        <w:spacing w:after="0" w:line="240" w:lineRule="auto"/>
        <w:jc w:val="both"/>
        <w:outlineLvl w:val="0"/>
        <w:rPr>
          <w:rFonts w:ascii="Palatino Linotype" w:hAnsi="Palatino Linotype"/>
          <w:sz w:val="24"/>
          <w:szCs w:val="24"/>
        </w:rPr>
      </w:pPr>
      <w:r w:rsidRPr="00BD3521">
        <w:rPr>
          <w:rFonts w:ascii="Palatino Linotype" w:hAnsi="Palatino Linotype"/>
          <w:sz w:val="24"/>
          <w:szCs w:val="24"/>
        </w:rPr>
        <w:t xml:space="preserve">Responsible for transforming design mock-ups to W3C standards compliant HTML pages using </w:t>
      </w:r>
      <w:r w:rsidRPr="00BD3521">
        <w:rPr>
          <w:rFonts w:ascii="Palatino Linotype" w:hAnsi="Palatino Linotype"/>
          <w:b/>
          <w:sz w:val="24"/>
          <w:szCs w:val="24"/>
        </w:rPr>
        <w:t>HTML, XHTML and CSS.</w:t>
      </w:r>
    </w:p>
    <w:p w:rsidR="00D93FE1" w:rsidRPr="00BD3521" w:rsidRDefault="00D93FE1" w:rsidP="00D93FE1">
      <w:pPr>
        <w:pStyle w:val="ListParagraph"/>
        <w:widowControl w:val="0"/>
        <w:numPr>
          <w:ilvl w:val="0"/>
          <w:numId w:val="12"/>
        </w:numPr>
        <w:autoSpaceDE w:val="0"/>
        <w:autoSpaceDN w:val="0"/>
        <w:adjustRightInd w:val="0"/>
        <w:spacing w:after="0" w:line="240" w:lineRule="auto"/>
        <w:jc w:val="both"/>
        <w:outlineLvl w:val="0"/>
        <w:rPr>
          <w:rFonts w:ascii="Palatino Linotype" w:hAnsi="Palatino Linotype"/>
          <w:sz w:val="24"/>
          <w:szCs w:val="24"/>
        </w:rPr>
      </w:pPr>
      <w:r w:rsidRPr="00BD3521">
        <w:rPr>
          <w:rFonts w:ascii="Palatino Linotype" w:hAnsi="Palatino Linotype"/>
          <w:sz w:val="24"/>
          <w:szCs w:val="24"/>
        </w:rPr>
        <w:t>Wrote code to fetch data from Web services using </w:t>
      </w:r>
      <w:proofErr w:type="spellStart"/>
      <w:r w:rsidRPr="00BD3521">
        <w:rPr>
          <w:rFonts w:ascii="Palatino Linotype" w:hAnsi="Palatino Linotype"/>
          <w:b/>
          <w:sz w:val="24"/>
          <w:szCs w:val="24"/>
        </w:rPr>
        <w:t>JQuery</w:t>
      </w:r>
      <w:proofErr w:type="spellEnd"/>
      <w:r w:rsidRPr="00BD3521">
        <w:rPr>
          <w:rFonts w:ascii="Palatino Linotype" w:hAnsi="Palatino Linotype"/>
          <w:b/>
          <w:sz w:val="24"/>
          <w:szCs w:val="24"/>
        </w:rPr>
        <w:t xml:space="preserve">, AJAX </w:t>
      </w:r>
      <w:r w:rsidRPr="00BD3521">
        <w:rPr>
          <w:rFonts w:ascii="Palatino Linotype" w:hAnsi="Palatino Linotype"/>
          <w:sz w:val="24"/>
          <w:szCs w:val="24"/>
        </w:rPr>
        <w:t xml:space="preserve">via </w:t>
      </w:r>
      <w:r w:rsidRPr="00BD3521">
        <w:rPr>
          <w:rFonts w:ascii="Palatino Linotype" w:hAnsi="Palatino Linotype"/>
          <w:b/>
          <w:sz w:val="24"/>
          <w:szCs w:val="24"/>
        </w:rPr>
        <w:t>JSON </w:t>
      </w:r>
      <w:r w:rsidRPr="00BD3521">
        <w:rPr>
          <w:rFonts w:ascii="Palatino Linotype" w:hAnsi="Palatino Linotype"/>
          <w:sz w:val="24"/>
          <w:szCs w:val="24"/>
        </w:rPr>
        <w:t xml:space="preserve">response and updating the </w:t>
      </w:r>
      <w:r w:rsidRPr="00BD3521">
        <w:rPr>
          <w:rFonts w:ascii="Palatino Linotype" w:hAnsi="Palatino Linotype"/>
          <w:b/>
          <w:sz w:val="24"/>
          <w:szCs w:val="24"/>
        </w:rPr>
        <w:t>HTML</w:t>
      </w:r>
      <w:r w:rsidRPr="00BD3521">
        <w:rPr>
          <w:rFonts w:ascii="Palatino Linotype" w:hAnsi="Palatino Linotype"/>
          <w:sz w:val="24"/>
          <w:szCs w:val="24"/>
        </w:rPr>
        <w:t xml:space="preserve"> pages.</w:t>
      </w:r>
    </w:p>
    <w:p w:rsidR="00D93FE1" w:rsidRPr="00BD3521" w:rsidRDefault="00D93FE1" w:rsidP="00D93FE1">
      <w:pPr>
        <w:pStyle w:val="ListParagraph"/>
        <w:widowControl w:val="0"/>
        <w:numPr>
          <w:ilvl w:val="0"/>
          <w:numId w:val="12"/>
        </w:numPr>
        <w:autoSpaceDE w:val="0"/>
        <w:autoSpaceDN w:val="0"/>
        <w:adjustRightInd w:val="0"/>
        <w:spacing w:after="0" w:line="240" w:lineRule="auto"/>
        <w:jc w:val="both"/>
        <w:outlineLvl w:val="0"/>
        <w:rPr>
          <w:rFonts w:ascii="Palatino Linotype" w:hAnsi="Palatino Linotype"/>
          <w:sz w:val="24"/>
          <w:szCs w:val="24"/>
        </w:rPr>
      </w:pPr>
      <w:r w:rsidRPr="00BD3521">
        <w:rPr>
          <w:rFonts w:ascii="Palatino Linotype" w:hAnsi="Palatino Linotype"/>
          <w:sz w:val="24"/>
          <w:szCs w:val="24"/>
        </w:rPr>
        <w:t xml:space="preserve">Performed </w:t>
      </w:r>
      <w:r w:rsidRPr="00BD3521">
        <w:rPr>
          <w:rFonts w:ascii="Palatino Linotype" w:hAnsi="Palatino Linotype"/>
          <w:b/>
          <w:sz w:val="24"/>
          <w:szCs w:val="24"/>
        </w:rPr>
        <w:t>XML</w:t>
      </w:r>
      <w:r w:rsidRPr="00BD3521">
        <w:rPr>
          <w:rFonts w:ascii="Palatino Linotype" w:hAnsi="Palatino Linotype"/>
          <w:sz w:val="24"/>
          <w:szCs w:val="24"/>
        </w:rPr>
        <w:t xml:space="preserve"> Transformations from value objects to XML and from XML to </w:t>
      </w:r>
      <w:r w:rsidRPr="00BD3521">
        <w:rPr>
          <w:rFonts w:ascii="Palatino Linotype" w:hAnsi="Palatino Linotype"/>
          <w:b/>
          <w:sz w:val="24"/>
          <w:szCs w:val="24"/>
        </w:rPr>
        <w:t>HTML</w:t>
      </w:r>
      <w:r w:rsidRPr="00BD3521">
        <w:rPr>
          <w:rFonts w:ascii="Palatino Linotype" w:hAnsi="Palatino Linotype"/>
          <w:sz w:val="24"/>
          <w:szCs w:val="24"/>
        </w:rPr>
        <w:t xml:space="preserve"> data.</w:t>
      </w:r>
    </w:p>
    <w:p w:rsidR="00D93FE1" w:rsidRPr="00BD3521" w:rsidRDefault="00D93FE1" w:rsidP="00D93FE1">
      <w:pPr>
        <w:pStyle w:val="ListParagraph"/>
        <w:widowControl w:val="0"/>
        <w:numPr>
          <w:ilvl w:val="0"/>
          <w:numId w:val="12"/>
        </w:numPr>
        <w:autoSpaceDE w:val="0"/>
        <w:autoSpaceDN w:val="0"/>
        <w:adjustRightInd w:val="0"/>
        <w:spacing w:after="0" w:line="240" w:lineRule="auto"/>
        <w:jc w:val="both"/>
        <w:outlineLvl w:val="0"/>
        <w:rPr>
          <w:rFonts w:ascii="Palatino Linotype" w:hAnsi="Palatino Linotype"/>
          <w:sz w:val="24"/>
          <w:szCs w:val="24"/>
        </w:rPr>
      </w:pPr>
      <w:r w:rsidRPr="00BD3521">
        <w:rPr>
          <w:rFonts w:ascii="Palatino Linotype" w:hAnsi="Palatino Linotype"/>
          <w:sz w:val="24"/>
          <w:szCs w:val="24"/>
        </w:rPr>
        <w:t>Designed and developed views, controller and model components implementing MVC Frameworks. Responsible for the process of UI design for Internet sites and applications.</w:t>
      </w:r>
    </w:p>
    <w:p w:rsidR="00D93FE1" w:rsidRPr="00BD3521" w:rsidRDefault="00D93FE1" w:rsidP="00D93FE1">
      <w:pPr>
        <w:shd w:val="clear" w:color="auto" w:fill="FFFFFF"/>
        <w:jc w:val="both"/>
        <w:rPr>
          <w:rFonts w:ascii="Palatino Linotype" w:hAnsi="Palatino Linotype"/>
          <w:b/>
          <w:sz w:val="24"/>
          <w:szCs w:val="24"/>
        </w:rPr>
      </w:pPr>
      <w:r w:rsidRPr="00BD3521">
        <w:rPr>
          <w:rFonts w:ascii="Palatino Linotype" w:hAnsi="Palatino Linotype"/>
          <w:b/>
          <w:sz w:val="24"/>
          <w:szCs w:val="24"/>
        </w:rPr>
        <w:t xml:space="preserve">Environment: </w:t>
      </w:r>
      <w:r w:rsidRPr="00BD3521">
        <w:rPr>
          <w:rFonts w:ascii="Palatino Linotype" w:hAnsi="Palatino Linotype"/>
          <w:sz w:val="24"/>
          <w:szCs w:val="24"/>
        </w:rPr>
        <w:t xml:space="preserve">HTML, CSS, JavaScript, </w:t>
      </w:r>
      <w:proofErr w:type="spellStart"/>
      <w:r w:rsidRPr="00BD3521">
        <w:rPr>
          <w:rFonts w:ascii="Palatino Linotype" w:hAnsi="Palatino Linotype"/>
          <w:sz w:val="24"/>
          <w:szCs w:val="24"/>
        </w:rPr>
        <w:t>JQuery</w:t>
      </w:r>
      <w:proofErr w:type="spellEnd"/>
      <w:r w:rsidRPr="00BD3521">
        <w:rPr>
          <w:rFonts w:ascii="Palatino Linotype" w:hAnsi="Palatino Linotype"/>
          <w:sz w:val="24"/>
          <w:szCs w:val="24"/>
        </w:rPr>
        <w:t>, AJAX, JSON, XHTML, XML, Windows, Eclipse IDE.</w:t>
      </w:r>
    </w:p>
    <w:sectPr w:rsidR="00D93FE1" w:rsidRPr="00BD3521" w:rsidSect="001E599D">
      <w:pgSz w:w="12240" w:h="15840"/>
      <w:pgMar w:top="270" w:right="720" w:bottom="450" w:left="720" w:header="0" w:footer="85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4160" w:rsidRDefault="00014160" w:rsidP="00D52B10">
      <w:r>
        <w:separator/>
      </w:r>
    </w:p>
  </w:endnote>
  <w:endnote w:type="continuationSeparator" w:id="0">
    <w:p w:rsidR="00014160" w:rsidRDefault="00014160" w:rsidP="00D52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4160" w:rsidRDefault="00014160" w:rsidP="00D52B10">
      <w:r>
        <w:separator/>
      </w:r>
    </w:p>
  </w:footnote>
  <w:footnote w:type="continuationSeparator" w:id="0">
    <w:p w:rsidR="00014160" w:rsidRDefault="00014160" w:rsidP="00D52B1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singleLevel"/>
    <w:tmpl w:val="00000003"/>
    <w:name w:val="WW8Num4"/>
    <w:lvl w:ilvl="0">
      <w:start w:val="1"/>
      <w:numFmt w:val="bullet"/>
      <w:lvlText w:val=""/>
      <w:lvlJc w:val="left"/>
      <w:pPr>
        <w:tabs>
          <w:tab w:val="num" w:pos="720"/>
        </w:tabs>
        <w:ind w:left="720" w:hanging="360"/>
      </w:pPr>
      <w:rPr>
        <w:rFonts w:ascii="Symbol" w:hAnsi="Symbol"/>
      </w:rPr>
    </w:lvl>
  </w:abstractNum>
  <w:abstractNum w:abstractNumId="1">
    <w:nsid w:val="00000008"/>
    <w:multiLevelType w:val="singleLevel"/>
    <w:tmpl w:val="00000008"/>
    <w:name w:val="WW8Num26"/>
    <w:lvl w:ilvl="0">
      <w:start w:val="1"/>
      <w:numFmt w:val="bullet"/>
      <w:lvlText w:val=""/>
      <w:lvlJc w:val="left"/>
      <w:pPr>
        <w:tabs>
          <w:tab w:val="num" w:pos="1080"/>
        </w:tabs>
        <w:ind w:left="1080" w:hanging="360"/>
      </w:pPr>
      <w:rPr>
        <w:rFonts w:ascii="Symbol" w:hAnsi="Symbol"/>
      </w:rPr>
    </w:lvl>
  </w:abstractNum>
  <w:abstractNum w:abstractNumId="2">
    <w:nsid w:val="0000000F"/>
    <w:multiLevelType w:val="singleLevel"/>
    <w:tmpl w:val="0000000F"/>
    <w:name w:val="WW8Num15"/>
    <w:lvl w:ilvl="0">
      <w:start w:val="1"/>
      <w:numFmt w:val="bullet"/>
      <w:lvlText w:val=""/>
      <w:lvlJc w:val="left"/>
      <w:pPr>
        <w:tabs>
          <w:tab w:val="num" w:pos="720"/>
        </w:tabs>
        <w:ind w:left="720" w:hanging="360"/>
      </w:pPr>
      <w:rPr>
        <w:rFonts w:ascii="Symbol" w:hAnsi="Symbol"/>
      </w:rPr>
    </w:lvl>
  </w:abstractNum>
  <w:abstractNum w:abstractNumId="3">
    <w:nsid w:val="059F5A17"/>
    <w:multiLevelType w:val="hybridMultilevel"/>
    <w:tmpl w:val="F94EDEC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nsid w:val="07D067CA"/>
    <w:multiLevelType w:val="hybridMultilevel"/>
    <w:tmpl w:val="FB9075D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2A879BA"/>
    <w:multiLevelType w:val="hybridMultilevel"/>
    <w:tmpl w:val="720234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6FD18D7"/>
    <w:multiLevelType w:val="hybridMultilevel"/>
    <w:tmpl w:val="8A382B7A"/>
    <w:lvl w:ilvl="0" w:tplc="6E807CA0">
      <w:start w:val="1"/>
      <w:numFmt w:val="bullet"/>
      <w:pStyle w:val="CompanyName"/>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71039BD"/>
    <w:multiLevelType w:val="hybridMultilevel"/>
    <w:tmpl w:val="A1ACCA4E"/>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nsid w:val="2B1E4D41"/>
    <w:multiLevelType w:val="hybridMultilevel"/>
    <w:tmpl w:val="7040A4DA"/>
    <w:lvl w:ilvl="0" w:tplc="04090005">
      <w:start w:val="1"/>
      <w:numFmt w:val="bullet"/>
      <w:pStyle w:val="Normal10p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C616F77"/>
    <w:multiLevelType w:val="hybridMultilevel"/>
    <w:tmpl w:val="0F70B0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5098306D"/>
    <w:multiLevelType w:val="hybridMultilevel"/>
    <w:tmpl w:val="33CEADFE"/>
    <w:lvl w:ilvl="0" w:tplc="04090001">
      <w:start w:val="1"/>
      <w:numFmt w:val="bullet"/>
      <w:lvlText w:val=""/>
      <w:lvlJc w:val="left"/>
      <w:pPr>
        <w:ind w:left="720" w:hanging="360"/>
      </w:pPr>
      <w:rPr>
        <w:rFonts w:ascii="Symbol" w:hAnsi="Symbol" w:hint="default"/>
      </w:rPr>
    </w:lvl>
    <w:lvl w:ilvl="1" w:tplc="89F4DD72">
      <w:numFmt w:val="bullet"/>
      <w:lvlText w:val="•"/>
      <w:lvlJc w:val="left"/>
      <w:pPr>
        <w:ind w:left="1440" w:hanging="360"/>
      </w:pPr>
      <w:rPr>
        <w:rFonts w:ascii="Calibri" w:eastAsiaTheme="minorHAnsi" w:hAnsi="Calibri" w:cs="Calibri" w:hint="default"/>
        <w:b w:val="0"/>
        <w:color w:val="00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D7069DC"/>
    <w:multiLevelType w:val="hybridMultilevel"/>
    <w:tmpl w:val="C3D09E8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E37224F"/>
    <w:multiLevelType w:val="hybridMultilevel"/>
    <w:tmpl w:val="EDB49222"/>
    <w:lvl w:ilvl="0" w:tplc="0409000D">
      <w:start w:val="1"/>
      <w:numFmt w:val="bullet"/>
      <w:lvlText w:val=""/>
      <w:lvlJc w:val="left"/>
      <w:pPr>
        <w:ind w:left="360" w:hanging="360"/>
      </w:pPr>
      <w:rPr>
        <w:rFonts w:ascii="Wingdings" w:hAnsi="Wingdings" w:hint="default"/>
      </w:rPr>
    </w:lvl>
    <w:lvl w:ilvl="1" w:tplc="89F4DD72">
      <w:numFmt w:val="bullet"/>
      <w:lvlText w:val="•"/>
      <w:lvlJc w:val="left"/>
      <w:pPr>
        <w:ind w:left="1080" w:hanging="360"/>
      </w:pPr>
      <w:rPr>
        <w:rFonts w:ascii="Calibri" w:eastAsiaTheme="minorHAnsi" w:hAnsi="Calibri" w:cs="Calibri" w:hint="default"/>
        <w:b w:val="0"/>
        <w:color w:val="00000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6FA84EB1"/>
    <w:multiLevelType w:val="hybridMultilevel"/>
    <w:tmpl w:val="3FF288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76557116"/>
    <w:multiLevelType w:val="hybridMultilevel"/>
    <w:tmpl w:val="15965BF0"/>
    <w:lvl w:ilvl="0" w:tplc="04090001">
      <w:start w:val="1"/>
      <w:numFmt w:val="bullet"/>
      <w:pStyle w:val="List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num w:numId="1">
    <w:abstractNumId w:val="6"/>
  </w:num>
  <w:num w:numId="2">
    <w:abstractNumId w:val="8"/>
  </w:num>
  <w:num w:numId="3">
    <w:abstractNumId w:val="14"/>
  </w:num>
  <w:num w:numId="4">
    <w:abstractNumId w:val="12"/>
  </w:num>
  <w:num w:numId="5">
    <w:abstractNumId w:val="4"/>
  </w:num>
  <w:num w:numId="6">
    <w:abstractNumId w:val="5"/>
  </w:num>
  <w:num w:numId="7">
    <w:abstractNumId w:val="9"/>
  </w:num>
  <w:num w:numId="8">
    <w:abstractNumId w:val="13"/>
  </w:num>
  <w:num w:numId="9">
    <w:abstractNumId w:val="10"/>
  </w:num>
  <w:num w:numId="10">
    <w:abstractNumId w:val="3"/>
  </w:num>
  <w:num w:numId="11">
    <w:abstractNumId w:val="3"/>
  </w:num>
  <w:num w:numId="12">
    <w:abstractNumId w:val="7"/>
  </w:num>
  <w:num w:numId="13">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9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2B10"/>
    <w:rsid w:val="0000207E"/>
    <w:rsid w:val="00014160"/>
    <w:rsid w:val="00033861"/>
    <w:rsid w:val="000405FB"/>
    <w:rsid w:val="00044142"/>
    <w:rsid w:val="00057B10"/>
    <w:rsid w:val="00062835"/>
    <w:rsid w:val="00065647"/>
    <w:rsid w:val="00083BEB"/>
    <w:rsid w:val="000A22A1"/>
    <w:rsid w:val="000B411A"/>
    <w:rsid w:val="000C07D4"/>
    <w:rsid w:val="000C0C1E"/>
    <w:rsid w:val="000D5911"/>
    <w:rsid w:val="000E1A9C"/>
    <w:rsid w:val="000F1932"/>
    <w:rsid w:val="000F2922"/>
    <w:rsid w:val="001023E7"/>
    <w:rsid w:val="0011150B"/>
    <w:rsid w:val="00114525"/>
    <w:rsid w:val="00147FAD"/>
    <w:rsid w:val="001509E5"/>
    <w:rsid w:val="001565FA"/>
    <w:rsid w:val="00157BFD"/>
    <w:rsid w:val="00170D76"/>
    <w:rsid w:val="00181C3A"/>
    <w:rsid w:val="0018600A"/>
    <w:rsid w:val="00191A67"/>
    <w:rsid w:val="00192071"/>
    <w:rsid w:val="001A05DD"/>
    <w:rsid w:val="001A1F56"/>
    <w:rsid w:val="001A3FEE"/>
    <w:rsid w:val="001B0CBF"/>
    <w:rsid w:val="001B0E99"/>
    <w:rsid w:val="001B33EE"/>
    <w:rsid w:val="001B3E5A"/>
    <w:rsid w:val="001C4EDE"/>
    <w:rsid w:val="001E079D"/>
    <w:rsid w:val="001E2888"/>
    <w:rsid w:val="001E599D"/>
    <w:rsid w:val="001F4FA6"/>
    <w:rsid w:val="001F6C0B"/>
    <w:rsid w:val="00202EAF"/>
    <w:rsid w:val="00204936"/>
    <w:rsid w:val="00206A31"/>
    <w:rsid w:val="002072A0"/>
    <w:rsid w:val="002149AC"/>
    <w:rsid w:val="00220B3E"/>
    <w:rsid w:val="0023003E"/>
    <w:rsid w:val="00241F5F"/>
    <w:rsid w:val="0024358A"/>
    <w:rsid w:val="002542D2"/>
    <w:rsid w:val="00262D89"/>
    <w:rsid w:val="002732F5"/>
    <w:rsid w:val="00284CB2"/>
    <w:rsid w:val="002911B2"/>
    <w:rsid w:val="0029409B"/>
    <w:rsid w:val="002D5A24"/>
    <w:rsid w:val="002F1E51"/>
    <w:rsid w:val="003017B4"/>
    <w:rsid w:val="00302B06"/>
    <w:rsid w:val="00306901"/>
    <w:rsid w:val="003125AF"/>
    <w:rsid w:val="00322EB8"/>
    <w:rsid w:val="00325B2E"/>
    <w:rsid w:val="0032734F"/>
    <w:rsid w:val="003325DF"/>
    <w:rsid w:val="00333FCE"/>
    <w:rsid w:val="003378D8"/>
    <w:rsid w:val="0034684D"/>
    <w:rsid w:val="00352C32"/>
    <w:rsid w:val="00360966"/>
    <w:rsid w:val="00370ED7"/>
    <w:rsid w:val="00382CCA"/>
    <w:rsid w:val="0039107E"/>
    <w:rsid w:val="003A2F33"/>
    <w:rsid w:val="003A7667"/>
    <w:rsid w:val="003E00FA"/>
    <w:rsid w:val="003E0946"/>
    <w:rsid w:val="003E5561"/>
    <w:rsid w:val="003F1587"/>
    <w:rsid w:val="003F73D2"/>
    <w:rsid w:val="004043BB"/>
    <w:rsid w:val="00414993"/>
    <w:rsid w:val="0043189A"/>
    <w:rsid w:val="00432817"/>
    <w:rsid w:val="00456257"/>
    <w:rsid w:val="004649E1"/>
    <w:rsid w:val="004659D5"/>
    <w:rsid w:val="00482C05"/>
    <w:rsid w:val="00483327"/>
    <w:rsid w:val="00483A16"/>
    <w:rsid w:val="004A649E"/>
    <w:rsid w:val="004C782A"/>
    <w:rsid w:val="004F02C0"/>
    <w:rsid w:val="004F2121"/>
    <w:rsid w:val="004F3359"/>
    <w:rsid w:val="005000CA"/>
    <w:rsid w:val="00502F51"/>
    <w:rsid w:val="00515183"/>
    <w:rsid w:val="00526727"/>
    <w:rsid w:val="0053297A"/>
    <w:rsid w:val="005344F7"/>
    <w:rsid w:val="00534EF6"/>
    <w:rsid w:val="005365A0"/>
    <w:rsid w:val="00537CC7"/>
    <w:rsid w:val="0054783F"/>
    <w:rsid w:val="00551A1C"/>
    <w:rsid w:val="00551DE3"/>
    <w:rsid w:val="005550B8"/>
    <w:rsid w:val="00581635"/>
    <w:rsid w:val="005A037D"/>
    <w:rsid w:val="005A103E"/>
    <w:rsid w:val="005A1E5B"/>
    <w:rsid w:val="005B013E"/>
    <w:rsid w:val="005B0360"/>
    <w:rsid w:val="005C2CE1"/>
    <w:rsid w:val="005C36C5"/>
    <w:rsid w:val="005D2E49"/>
    <w:rsid w:val="005F5714"/>
    <w:rsid w:val="006271BF"/>
    <w:rsid w:val="00635BC8"/>
    <w:rsid w:val="00640A3A"/>
    <w:rsid w:val="006827E9"/>
    <w:rsid w:val="006A115C"/>
    <w:rsid w:val="006A4289"/>
    <w:rsid w:val="006A48D1"/>
    <w:rsid w:val="006B3BB8"/>
    <w:rsid w:val="006B5E9D"/>
    <w:rsid w:val="006C085F"/>
    <w:rsid w:val="006C2596"/>
    <w:rsid w:val="006C34C2"/>
    <w:rsid w:val="006D1277"/>
    <w:rsid w:val="006E1256"/>
    <w:rsid w:val="006F05BE"/>
    <w:rsid w:val="006F2E2E"/>
    <w:rsid w:val="007049EC"/>
    <w:rsid w:val="00720683"/>
    <w:rsid w:val="00730D6F"/>
    <w:rsid w:val="00742967"/>
    <w:rsid w:val="007478E4"/>
    <w:rsid w:val="0075284A"/>
    <w:rsid w:val="007574D5"/>
    <w:rsid w:val="00771591"/>
    <w:rsid w:val="00771C4D"/>
    <w:rsid w:val="00783682"/>
    <w:rsid w:val="00784471"/>
    <w:rsid w:val="00793438"/>
    <w:rsid w:val="00793C87"/>
    <w:rsid w:val="00795AC9"/>
    <w:rsid w:val="007A2382"/>
    <w:rsid w:val="007A3D28"/>
    <w:rsid w:val="007A6C12"/>
    <w:rsid w:val="007A7E46"/>
    <w:rsid w:val="007B1ED9"/>
    <w:rsid w:val="007C10E0"/>
    <w:rsid w:val="007C5841"/>
    <w:rsid w:val="007D4BA2"/>
    <w:rsid w:val="007E0FB0"/>
    <w:rsid w:val="007E1C42"/>
    <w:rsid w:val="007E4CDA"/>
    <w:rsid w:val="00801BF2"/>
    <w:rsid w:val="00810622"/>
    <w:rsid w:val="0081333E"/>
    <w:rsid w:val="00820624"/>
    <w:rsid w:val="00827513"/>
    <w:rsid w:val="00836126"/>
    <w:rsid w:val="008453C0"/>
    <w:rsid w:val="00846180"/>
    <w:rsid w:val="00855CCF"/>
    <w:rsid w:val="00862F64"/>
    <w:rsid w:val="00883113"/>
    <w:rsid w:val="00886A37"/>
    <w:rsid w:val="00893EAF"/>
    <w:rsid w:val="008A1535"/>
    <w:rsid w:val="008A7D04"/>
    <w:rsid w:val="008C2FF9"/>
    <w:rsid w:val="008D3057"/>
    <w:rsid w:val="008D5707"/>
    <w:rsid w:val="008E4672"/>
    <w:rsid w:val="008E4B98"/>
    <w:rsid w:val="008E7F6A"/>
    <w:rsid w:val="00900649"/>
    <w:rsid w:val="00906293"/>
    <w:rsid w:val="00917B80"/>
    <w:rsid w:val="00917F86"/>
    <w:rsid w:val="009322E5"/>
    <w:rsid w:val="00975F8F"/>
    <w:rsid w:val="00987DDE"/>
    <w:rsid w:val="00990706"/>
    <w:rsid w:val="0099688E"/>
    <w:rsid w:val="009A4592"/>
    <w:rsid w:val="009B7535"/>
    <w:rsid w:val="009C661A"/>
    <w:rsid w:val="009D1C35"/>
    <w:rsid w:val="009D6882"/>
    <w:rsid w:val="009F19F3"/>
    <w:rsid w:val="00A061D2"/>
    <w:rsid w:val="00A20344"/>
    <w:rsid w:val="00A2320D"/>
    <w:rsid w:val="00A24109"/>
    <w:rsid w:val="00A34917"/>
    <w:rsid w:val="00A45D7B"/>
    <w:rsid w:val="00A92DA0"/>
    <w:rsid w:val="00A97F98"/>
    <w:rsid w:val="00AA0EC1"/>
    <w:rsid w:val="00AB0515"/>
    <w:rsid w:val="00AB074C"/>
    <w:rsid w:val="00AB0B7A"/>
    <w:rsid w:val="00AB3CEF"/>
    <w:rsid w:val="00AB4087"/>
    <w:rsid w:val="00AC60BC"/>
    <w:rsid w:val="00AF356B"/>
    <w:rsid w:val="00B033C7"/>
    <w:rsid w:val="00B048D6"/>
    <w:rsid w:val="00B17DE0"/>
    <w:rsid w:val="00B22BE8"/>
    <w:rsid w:val="00B433D6"/>
    <w:rsid w:val="00B47D8B"/>
    <w:rsid w:val="00B65801"/>
    <w:rsid w:val="00B730A8"/>
    <w:rsid w:val="00B73D42"/>
    <w:rsid w:val="00B75627"/>
    <w:rsid w:val="00B953A7"/>
    <w:rsid w:val="00B958A0"/>
    <w:rsid w:val="00B9615E"/>
    <w:rsid w:val="00BA6430"/>
    <w:rsid w:val="00BC7CD5"/>
    <w:rsid w:val="00BD117D"/>
    <w:rsid w:val="00BD272E"/>
    <w:rsid w:val="00BD2B70"/>
    <w:rsid w:val="00BD3521"/>
    <w:rsid w:val="00BD357B"/>
    <w:rsid w:val="00BD3B98"/>
    <w:rsid w:val="00BE0D14"/>
    <w:rsid w:val="00BE2546"/>
    <w:rsid w:val="00BE29BB"/>
    <w:rsid w:val="00BE48B0"/>
    <w:rsid w:val="00BE5BCE"/>
    <w:rsid w:val="00BF35FF"/>
    <w:rsid w:val="00C037C8"/>
    <w:rsid w:val="00C1355C"/>
    <w:rsid w:val="00C1793F"/>
    <w:rsid w:val="00C34511"/>
    <w:rsid w:val="00C471B9"/>
    <w:rsid w:val="00C60921"/>
    <w:rsid w:val="00C64566"/>
    <w:rsid w:val="00C83EB4"/>
    <w:rsid w:val="00C93136"/>
    <w:rsid w:val="00C95C63"/>
    <w:rsid w:val="00CA1661"/>
    <w:rsid w:val="00CA3CFC"/>
    <w:rsid w:val="00CB6EA4"/>
    <w:rsid w:val="00CC1A94"/>
    <w:rsid w:val="00CC48E3"/>
    <w:rsid w:val="00CC5714"/>
    <w:rsid w:val="00CD179D"/>
    <w:rsid w:val="00CE6BC3"/>
    <w:rsid w:val="00D00601"/>
    <w:rsid w:val="00D0161C"/>
    <w:rsid w:val="00D12E97"/>
    <w:rsid w:val="00D221D5"/>
    <w:rsid w:val="00D315E1"/>
    <w:rsid w:val="00D31739"/>
    <w:rsid w:val="00D42BA6"/>
    <w:rsid w:val="00D52B10"/>
    <w:rsid w:val="00D609A9"/>
    <w:rsid w:val="00D663AC"/>
    <w:rsid w:val="00D706A5"/>
    <w:rsid w:val="00D80785"/>
    <w:rsid w:val="00D82E26"/>
    <w:rsid w:val="00D843FB"/>
    <w:rsid w:val="00D9105C"/>
    <w:rsid w:val="00D93FE1"/>
    <w:rsid w:val="00D9638F"/>
    <w:rsid w:val="00DA0B96"/>
    <w:rsid w:val="00DA194E"/>
    <w:rsid w:val="00DB2498"/>
    <w:rsid w:val="00DC3ABF"/>
    <w:rsid w:val="00DC4478"/>
    <w:rsid w:val="00DC5579"/>
    <w:rsid w:val="00DF4511"/>
    <w:rsid w:val="00E013B4"/>
    <w:rsid w:val="00E032ED"/>
    <w:rsid w:val="00E0423B"/>
    <w:rsid w:val="00E11A48"/>
    <w:rsid w:val="00E30F63"/>
    <w:rsid w:val="00E3684E"/>
    <w:rsid w:val="00E449ED"/>
    <w:rsid w:val="00E46DE0"/>
    <w:rsid w:val="00E73D80"/>
    <w:rsid w:val="00E73E41"/>
    <w:rsid w:val="00E81386"/>
    <w:rsid w:val="00E86FEF"/>
    <w:rsid w:val="00E971A6"/>
    <w:rsid w:val="00EA6257"/>
    <w:rsid w:val="00EA725B"/>
    <w:rsid w:val="00EB741C"/>
    <w:rsid w:val="00EC1BAE"/>
    <w:rsid w:val="00ED4CE2"/>
    <w:rsid w:val="00ED4CF5"/>
    <w:rsid w:val="00ED4D82"/>
    <w:rsid w:val="00ED7727"/>
    <w:rsid w:val="00EE4FA0"/>
    <w:rsid w:val="00F006BC"/>
    <w:rsid w:val="00F00B16"/>
    <w:rsid w:val="00F03089"/>
    <w:rsid w:val="00F15B06"/>
    <w:rsid w:val="00F21589"/>
    <w:rsid w:val="00F3082A"/>
    <w:rsid w:val="00F42EF3"/>
    <w:rsid w:val="00F70991"/>
    <w:rsid w:val="00F72CAC"/>
    <w:rsid w:val="00F81715"/>
    <w:rsid w:val="00F95C31"/>
    <w:rsid w:val="00FA2853"/>
    <w:rsid w:val="00FB49E6"/>
    <w:rsid w:val="00FB5744"/>
    <w:rsid w:val="00FF2023"/>
    <w:rsid w:val="00FF4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2B10"/>
    <w:pPr>
      <w:spacing w:after="0" w:line="240" w:lineRule="auto"/>
    </w:pPr>
    <w:rPr>
      <w:rFonts w:ascii="Verdana" w:eastAsia="Times New Roman" w:hAnsi="Verdana" w:cs="Times New Roman"/>
      <w:sz w:val="18"/>
      <w:szCs w:val="20"/>
    </w:rPr>
  </w:style>
  <w:style w:type="paragraph" w:styleId="Heading2">
    <w:name w:val="heading 2"/>
    <w:basedOn w:val="Normal"/>
    <w:next w:val="Normal"/>
    <w:link w:val="Heading2Char"/>
    <w:qFormat/>
    <w:rsid w:val="00917B80"/>
    <w:pPr>
      <w:widowControl w:val="0"/>
      <w:autoSpaceDE w:val="0"/>
      <w:autoSpaceDN w:val="0"/>
      <w:adjustRightInd w:val="0"/>
      <w:outlineLvl w:val="1"/>
    </w:pPr>
    <w:rPr>
      <w:rFonts w:ascii="Times New Roman" w:hAnsi="Times New Roman"/>
      <w:sz w:val="24"/>
      <w:szCs w:val="24"/>
    </w:rPr>
  </w:style>
  <w:style w:type="paragraph" w:styleId="Heading5">
    <w:name w:val="heading 5"/>
    <w:basedOn w:val="Normal"/>
    <w:next w:val="Normal"/>
    <w:link w:val="Heading5Char"/>
    <w:uiPriority w:val="9"/>
    <w:semiHidden/>
    <w:unhideWhenUsed/>
    <w:qFormat/>
    <w:rsid w:val="00D9105C"/>
    <w:pPr>
      <w:keepNext/>
      <w:keepLines/>
      <w:spacing w:before="20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31739"/>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52B10"/>
    <w:pPr>
      <w:tabs>
        <w:tab w:val="center" w:pos="4680"/>
        <w:tab w:val="right" w:pos="9360"/>
      </w:tabs>
    </w:pPr>
  </w:style>
  <w:style w:type="character" w:customStyle="1" w:styleId="HeaderChar">
    <w:name w:val="Header Char"/>
    <w:basedOn w:val="DefaultParagraphFont"/>
    <w:link w:val="Header"/>
    <w:rsid w:val="00D52B10"/>
  </w:style>
  <w:style w:type="paragraph" w:styleId="Footer">
    <w:name w:val="footer"/>
    <w:basedOn w:val="Normal"/>
    <w:link w:val="FooterChar"/>
    <w:unhideWhenUsed/>
    <w:rsid w:val="00D52B10"/>
    <w:pPr>
      <w:tabs>
        <w:tab w:val="center" w:pos="4680"/>
        <w:tab w:val="right" w:pos="9360"/>
      </w:tabs>
    </w:pPr>
  </w:style>
  <w:style w:type="character" w:customStyle="1" w:styleId="FooterChar">
    <w:name w:val="Footer Char"/>
    <w:basedOn w:val="DefaultParagraphFont"/>
    <w:link w:val="Footer"/>
    <w:uiPriority w:val="99"/>
    <w:semiHidden/>
    <w:rsid w:val="00D52B10"/>
  </w:style>
  <w:style w:type="paragraph" w:styleId="BalloonText">
    <w:name w:val="Balloon Text"/>
    <w:basedOn w:val="Normal"/>
    <w:link w:val="BalloonTextChar"/>
    <w:uiPriority w:val="99"/>
    <w:semiHidden/>
    <w:unhideWhenUsed/>
    <w:rsid w:val="00D52B10"/>
    <w:rPr>
      <w:rFonts w:ascii="Tahoma" w:hAnsi="Tahoma" w:cs="Tahoma"/>
      <w:sz w:val="16"/>
      <w:szCs w:val="16"/>
    </w:rPr>
  </w:style>
  <w:style w:type="character" w:customStyle="1" w:styleId="BalloonTextChar">
    <w:name w:val="Balloon Text Char"/>
    <w:basedOn w:val="DefaultParagraphFont"/>
    <w:link w:val="BalloonText"/>
    <w:uiPriority w:val="99"/>
    <w:semiHidden/>
    <w:rsid w:val="00D52B10"/>
    <w:rPr>
      <w:rFonts w:ascii="Tahoma" w:hAnsi="Tahoma" w:cs="Tahoma"/>
      <w:sz w:val="16"/>
      <w:szCs w:val="16"/>
    </w:rPr>
  </w:style>
  <w:style w:type="character" w:styleId="Emphasis">
    <w:name w:val="Emphasis"/>
    <w:basedOn w:val="DefaultParagraphFont"/>
    <w:qFormat/>
    <w:rsid w:val="00306901"/>
    <w:rPr>
      <w:i/>
      <w:iCs/>
    </w:rPr>
  </w:style>
  <w:style w:type="character" w:customStyle="1" w:styleId="apple-style-span">
    <w:name w:val="apple-style-span"/>
    <w:rsid w:val="00306901"/>
    <w:rPr>
      <w:rFonts w:cs="Times New Roman"/>
    </w:rPr>
  </w:style>
  <w:style w:type="paragraph" w:styleId="ListParagraph">
    <w:name w:val="List Paragraph"/>
    <w:basedOn w:val="Normal"/>
    <w:link w:val="ListParagraphChar"/>
    <w:uiPriority w:val="34"/>
    <w:qFormat/>
    <w:rsid w:val="00CA1661"/>
    <w:pPr>
      <w:spacing w:after="200" w:line="276" w:lineRule="auto"/>
      <w:ind w:left="720"/>
      <w:contextualSpacing/>
    </w:pPr>
    <w:rPr>
      <w:rFonts w:ascii="Calibri" w:hAnsi="Calibri"/>
      <w:sz w:val="22"/>
      <w:szCs w:val="22"/>
    </w:rPr>
  </w:style>
  <w:style w:type="paragraph" w:customStyle="1" w:styleId="CompanyName">
    <w:name w:val="Company Name"/>
    <w:basedOn w:val="Normal"/>
    <w:next w:val="Normal"/>
    <w:autoRedefine/>
    <w:rsid w:val="000405FB"/>
    <w:pPr>
      <w:numPr>
        <w:numId w:val="1"/>
      </w:numPr>
      <w:jc w:val="both"/>
    </w:pPr>
    <w:rPr>
      <w:rFonts w:ascii="Times New Roman" w:hAnsi="Times New Roman"/>
      <w:sz w:val="24"/>
      <w:szCs w:val="24"/>
    </w:rPr>
  </w:style>
  <w:style w:type="character" w:customStyle="1" w:styleId="Heading2Char">
    <w:name w:val="Heading 2 Char"/>
    <w:basedOn w:val="DefaultParagraphFont"/>
    <w:link w:val="Heading2"/>
    <w:rsid w:val="00917B80"/>
    <w:rPr>
      <w:rFonts w:ascii="Times New Roman" w:eastAsia="Times New Roman" w:hAnsi="Times New Roman" w:cs="Times New Roman"/>
      <w:sz w:val="24"/>
      <w:szCs w:val="24"/>
    </w:rPr>
  </w:style>
  <w:style w:type="paragraph" w:styleId="BodyText3">
    <w:name w:val="Body Text 3"/>
    <w:basedOn w:val="Normal"/>
    <w:link w:val="BodyText3Char"/>
    <w:rsid w:val="00917B80"/>
    <w:pPr>
      <w:autoSpaceDE w:val="0"/>
      <w:autoSpaceDN w:val="0"/>
      <w:spacing w:after="120"/>
    </w:pPr>
    <w:rPr>
      <w:rFonts w:ascii="Times New Roman" w:hAnsi="Times New Roman"/>
      <w:sz w:val="16"/>
      <w:szCs w:val="16"/>
    </w:rPr>
  </w:style>
  <w:style w:type="character" w:customStyle="1" w:styleId="BodyText3Char">
    <w:name w:val="Body Text 3 Char"/>
    <w:basedOn w:val="DefaultParagraphFont"/>
    <w:link w:val="BodyText3"/>
    <w:rsid w:val="00917B80"/>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D9105C"/>
    <w:rPr>
      <w:rFonts w:asciiTheme="majorHAnsi" w:eastAsiaTheme="majorEastAsia" w:hAnsiTheme="majorHAnsi" w:cstheme="majorBidi"/>
      <w:color w:val="243F60" w:themeColor="accent1" w:themeShade="7F"/>
      <w:sz w:val="18"/>
      <w:szCs w:val="20"/>
    </w:rPr>
  </w:style>
  <w:style w:type="paragraph" w:styleId="BodyText">
    <w:name w:val="Body Text"/>
    <w:basedOn w:val="Normal"/>
    <w:link w:val="BodyTextChar"/>
    <w:uiPriority w:val="99"/>
    <w:semiHidden/>
    <w:unhideWhenUsed/>
    <w:rsid w:val="00D9105C"/>
    <w:pPr>
      <w:spacing w:after="120"/>
    </w:pPr>
  </w:style>
  <w:style w:type="character" w:customStyle="1" w:styleId="BodyTextChar">
    <w:name w:val="Body Text Char"/>
    <w:basedOn w:val="DefaultParagraphFont"/>
    <w:link w:val="BodyText"/>
    <w:uiPriority w:val="99"/>
    <w:semiHidden/>
    <w:rsid w:val="00D9105C"/>
    <w:rPr>
      <w:rFonts w:ascii="Verdana" w:eastAsia="Times New Roman" w:hAnsi="Verdana" w:cs="Times New Roman"/>
      <w:sz w:val="18"/>
      <w:szCs w:val="20"/>
    </w:rPr>
  </w:style>
  <w:style w:type="paragraph" w:styleId="PlainText">
    <w:name w:val="Plain Text"/>
    <w:basedOn w:val="Normal"/>
    <w:link w:val="PlainTextChar"/>
    <w:unhideWhenUsed/>
    <w:rsid w:val="00D9105C"/>
    <w:rPr>
      <w:rFonts w:ascii="Courier" w:hAnsi="Courier" w:cs="Courier"/>
      <w:sz w:val="24"/>
      <w:szCs w:val="24"/>
    </w:rPr>
  </w:style>
  <w:style w:type="character" w:customStyle="1" w:styleId="PlainTextChar">
    <w:name w:val="Plain Text Char"/>
    <w:basedOn w:val="DefaultParagraphFont"/>
    <w:link w:val="PlainText"/>
    <w:rsid w:val="00D9105C"/>
    <w:rPr>
      <w:rFonts w:ascii="Courier" w:eastAsia="Times New Roman" w:hAnsi="Courier" w:cs="Courier"/>
      <w:sz w:val="24"/>
      <w:szCs w:val="24"/>
    </w:rPr>
  </w:style>
  <w:style w:type="character" w:customStyle="1" w:styleId="normalchar">
    <w:name w:val="normal__char"/>
    <w:basedOn w:val="DefaultParagraphFont"/>
    <w:rsid w:val="00D31739"/>
  </w:style>
  <w:style w:type="character" w:customStyle="1" w:styleId="Heading7Char">
    <w:name w:val="Heading 7 Char"/>
    <w:basedOn w:val="DefaultParagraphFont"/>
    <w:link w:val="Heading7"/>
    <w:uiPriority w:val="9"/>
    <w:semiHidden/>
    <w:rsid w:val="00D31739"/>
    <w:rPr>
      <w:rFonts w:asciiTheme="majorHAnsi" w:eastAsiaTheme="majorEastAsia" w:hAnsiTheme="majorHAnsi" w:cstheme="majorBidi"/>
      <w:i/>
      <w:iCs/>
      <w:color w:val="404040" w:themeColor="text1" w:themeTint="BF"/>
      <w:sz w:val="18"/>
      <w:szCs w:val="20"/>
    </w:rPr>
  </w:style>
  <w:style w:type="paragraph" w:styleId="NormalWeb">
    <w:name w:val="Normal (Web)"/>
    <w:basedOn w:val="Normal"/>
    <w:rsid w:val="00D31739"/>
    <w:pPr>
      <w:spacing w:before="120" w:after="60"/>
    </w:pPr>
    <w:rPr>
      <w:rFonts w:eastAsia="SimSun"/>
      <w:color w:val="333333"/>
      <w:sz w:val="13"/>
      <w:szCs w:val="13"/>
      <w:lang w:eastAsia="zh-CN"/>
    </w:rPr>
  </w:style>
  <w:style w:type="character" w:customStyle="1" w:styleId="apple-converted-space">
    <w:name w:val="apple-converted-space"/>
    <w:basedOn w:val="DefaultParagraphFont"/>
    <w:rsid w:val="00D31739"/>
  </w:style>
  <w:style w:type="table" w:styleId="TableGrid">
    <w:name w:val="Table Grid"/>
    <w:basedOn w:val="TableNormal"/>
    <w:uiPriority w:val="59"/>
    <w:rsid w:val="005A10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Verdana">
    <w:name w:val="Normal + Verdana"/>
    <w:aliases w:val="10 pt,Bold + 10 pt,Body Text + (Latin) Garamond,(Complex) Arial,Not (Latin) Bold,Normal + 11 pt,Justified,Normal + Arial,9pt,Normal(web) + Verdana,9 pt"/>
    <w:basedOn w:val="Normal"/>
    <w:link w:val="NormalVerdanaChar"/>
    <w:rsid w:val="0018600A"/>
    <w:rPr>
      <w:sz w:val="20"/>
    </w:rPr>
  </w:style>
  <w:style w:type="character" w:customStyle="1" w:styleId="NormalVerdanaChar">
    <w:name w:val="Normal + Verdana Char"/>
    <w:basedOn w:val="DefaultParagraphFont"/>
    <w:link w:val="NormalVerdana"/>
    <w:rsid w:val="0018600A"/>
    <w:rPr>
      <w:rFonts w:ascii="Verdana" w:eastAsia="Times New Roman" w:hAnsi="Verdana" w:cs="Times New Roman"/>
      <w:sz w:val="20"/>
      <w:szCs w:val="20"/>
    </w:rPr>
  </w:style>
  <w:style w:type="character" w:customStyle="1" w:styleId="ListParagraphChar">
    <w:name w:val="List Paragraph Char"/>
    <w:basedOn w:val="DefaultParagraphFont"/>
    <w:link w:val="ListParagraph"/>
    <w:uiPriority w:val="34"/>
    <w:qFormat/>
    <w:rsid w:val="0018600A"/>
    <w:rPr>
      <w:rFonts w:ascii="Calibri" w:eastAsia="Times New Roman" w:hAnsi="Calibri" w:cs="Times New Roman"/>
    </w:rPr>
  </w:style>
  <w:style w:type="paragraph" w:customStyle="1" w:styleId="MediumGrid1-Accent21">
    <w:name w:val="Medium Grid 1 - Accent 21"/>
    <w:basedOn w:val="Normal"/>
    <w:uiPriority w:val="34"/>
    <w:qFormat/>
    <w:rsid w:val="0018600A"/>
    <w:pPr>
      <w:ind w:left="720"/>
      <w:contextualSpacing/>
    </w:pPr>
    <w:rPr>
      <w:rFonts w:ascii="Calibri" w:eastAsia="Calibri" w:hAnsi="Calibri"/>
      <w:sz w:val="22"/>
      <w:szCs w:val="22"/>
    </w:rPr>
  </w:style>
  <w:style w:type="character" w:styleId="Hyperlink">
    <w:name w:val="Hyperlink"/>
    <w:basedOn w:val="DefaultParagraphFont"/>
    <w:uiPriority w:val="99"/>
    <w:unhideWhenUsed/>
    <w:rsid w:val="008453C0"/>
    <w:rPr>
      <w:color w:val="0000FF" w:themeColor="hyperlink"/>
      <w:u w:val="single"/>
    </w:rPr>
  </w:style>
  <w:style w:type="paragraph" w:customStyle="1" w:styleId="WW-NormalWeb">
    <w:name w:val="WW-Normal (Web)"/>
    <w:basedOn w:val="Normal"/>
    <w:rsid w:val="00975F8F"/>
    <w:pPr>
      <w:suppressAutoHyphens/>
      <w:spacing w:before="280" w:after="115"/>
    </w:pPr>
    <w:rPr>
      <w:rFonts w:ascii="Times New Roman" w:hAnsi="Times New Roman"/>
      <w:sz w:val="24"/>
    </w:rPr>
  </w:style>
  <w:style w:type="paragraph" w:customStyle="1" w:styleId="Normal10pt">
    <w:name w:val="Normal + 10pt"/>
    <w:aliases w:val="Black Char,Normal + 10pt Char Char Char"/>
    <w:basedOn w:val="Normal"/>
    <w:link w:val="Normal10ptCharCharCharChar"/>
    <w:rsid w:val="00975F8F"/>
    <w:pPr>
      <w:numPr>
        <w:numId w:val="2"/>
      </w:numPr>
      <w:jc w:val="both"/>
    </w:pPr>
    <w:rPr>
      <w:rFonts w:ascii="Arial" w:hAnsi="Arial"/>
      <w:bCs/>
      <w:color w:val="000000"/>
      <w:sz w:val="20"/>
      <w:szCs w:val="24"/>
    </w:rPr>
  </w:style>
  <w:style w:type="character" w:customStyle="1" w:styleId="Normal10ptCharCharCharChar">
    <w:name w:val="Normal + 10pt Char Char Char Char"/>
    <w:link w:val="Normal10pt"/>
    <w:rsid w:val="00975F8F"/>
    <w:rPr>
      <w:rFonts w:ascii="Arial" w:eastAsia="Times New Roman" w:hAnsi="Arial" w:cs="Times New Roman"/>
      <w:bCs/>
      <w:color w:val="000000"/>
      <w:sz w:val="20"/>
      <w:szCs w:val="24"/>
    </w:rPr>
  </w:style>
  <w:style w:type="character" w:styleId="Strong">
    <w:name w:val="Strong"/>
    <w:uiPriority w:val="22"/>
    <w:qFormat/>
    <w:rsid w:val="00C1355C"/>
    <w:rPr>
      <w:b/>
      <w:bCs/>
    </w:rPr>
  </w:style>
  <w:style w:type="paragraph" w:styleId="ListBullet">
    <w:name w:val="List Bullet"/>
    <w:basedOn w:val="Normal"/>
    <w:autoRedefine/>
    <w:semiHidden/>
    <w:unhideWhenUsed/>
    <w:rsid w:val="00FB5744"/>
    <w:pPr>
      <w:numPr>
        <w:numId w:val="3"/>
      </w:numPr>
      <w:ind w:right="-108"/>
      <w:jc w:val="both"/>
    </w:pPr>
    <w:rPr>
      <w:rFonts w:ascii="Times New Roman" w:eastAsia="Arial Unicode MS" w:hAnsi="Times New Roman"/>
      <w:bCs/>
      <w:sz w:val="22"/>
      <w:szCs w:val="22"/>
    </w:rPr>
  </w:style>
  <w:style w:type="paragraph" w:styleId="NoSpacing">
    <w:name w:val="No Spacing"/>
    <w:uiPriority w:val="1"/>
    <w:qFormat/>
    <w:rsid w:val="00FB5744"/>
    <w:pPr>
      <w:spacing w:after="0" w:line="240" w:lineRule="auto"/>
    </w:pPr>
    <w:rPr>
      <w:rFonts w:ascii="Calibri" w:eastAsia="Calibri" w:hAnsi="Calibri" w:cs="Times New Roman"/>
    </w:rPr>
  </w:style>
  <w:style w:type="character" w:customStyle="1" w:styleId="bold">
    <w:name w:val="bold"/>
    <w:basedOn w:val="DefaultParagraphFont"/>
    <w:rsid w:val="0043189A"/>
  </w:style>
  <w:style w:type="character" w:customStyle="1" w:styleId="hl">
    <w:name w:val="hl"/>
    <w:basedOn w:val="DefaultParagraphFont"/>
    <w:rsid w:val="00DC3ABF"/>
  </w:style>
  <w:style w:type="paragraph" w:customStyle="1" w:styleId="Paragraph">
    <w:name w:val="Paragraph"/>
    <w:basedOn w:val="Normal"/>
    <w:rsid w:val="0034684D"/>
    <w:pPr>
      <w:suppressAutoHyphens/>
      <w:spacing w:after="120"/>
      <w:ind w:left="936"/>
    </w:pPr>
    <w:rPr>
      <w:rFonts w:ascii="Arial" w:hAnsi="Arial"/>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List Bullet" w:uiPriority="0"/>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0" w:unhideWhenUsed="0" w:qFormat="1"/>
    <w:lsdException w:name="Plain Text" w:uiPriority="0"/>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2B10"/>
    <w:pPr>
      <w:spacing w:after="0" w:line="240" w:lineRule="auto"/>
    </w:pPr>
    <w:rPr>
      <w:rFonts w:ascii="Verdana" w:eastAsia="Times New Roman" w:hAnsi="Verdana" w:cs="Times New Roman"/>
      <w:sz w:val="18"/>
      <w:szCs w:val="20"/>
    </w:rPr>
  </w:style>
  <w:style w:type="paragraph" w:styleId="Heading2">
    <w:name w:val="heading 2"/>
    <w:basedOn w:val="Normal"/>
    <w:next w:val="Normal"/>
    <w:link w:val="Heading2Char"/>
    <w:qFormat/>
    <w:rsid w:val="00917B80"/>
    <w:pPr>
      <w:widowControl w:val="0"/>
      <w:autoSpaceDE w:val="0"/>
      <w:autoSpaceDN w:val="0"/>
      <w:adjustRightInd w:val="0"/>
      <w:outlineLvl w:val="1"/>
    </w:pPr>
    <w:rPr>
      <w:rFonts w:ascii="Times New Roman" w:hAnsi="Times New Roman"/>
      <w:sz w:val="24"/>
      <w:szCs w:val="24"/>
    </w:rPr>
  </w:style>
  <w:style w:type="paragraph" w:styleId="Heading5">
    <w:name w:val="heading 5"/>
    <w:basedOn w:val="Normal"/>
    <w:next w:val="Normal"/>
    <w:link w:val="Heading5Char"/>
    <w:uiPriority w:val="9"/>
    <w:semiHidden/>
    <w:unhideWhenUsed/>
    <w:qFormat/>
    <w:rsid w:val="00D9105C"/>
    <w:pPr>
      <w:keepNext/>
      <w:keepLines/>
      <w:spacing w:before="20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D31739"/>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D52B10"/>
    <w:pPr>
      <w:tabs>
        <w:tab w:val="center" w:pos="4680"/>
        <w:tab w:val="right" w:pos="9360"/>
      </w:tabs>
    </w:pPr>
  </w:style>
  <w:style w:type="character" w:customStyle="1" w:styleId="HeaderChar">
    <w:name w:val="Header Char"/>
    <w:basedOn w:val="DefaultParagraphFont"/>
    <w:link w:val="Header"/>
    <w:rsid w:val="00D52B10"/>
  </w:style>
  <w:style w:type="paragraph" w:styleId="Footer">
    <w:name w:val="footer"/>
    <w:basedOn w:val="Normal"/>
    <w:link w:val="FooterChar"/>
    <w:unhideWhenUsed/>
    <w:rsid w:val="00D52B10"/>
    <w:pPr>
      <w:tabs>
        <w:tab w:val="center" w:pos="4680"/>
        <w:tab w:val="right" w:pos="9360"/>
      </w:tabs>
    </w:pPr>
  </w:style>
  <w:style w:type="character" w:customStyle="1" w:styleId="FooterChar">
    <w:name w:val="Footer Char"/>
    <w:basedOn w:val="DefaultParagraphFont"/>
    <w:link w:val="Footer"/>
    <w:uiPriority w:val="99"/>
    <w:semiHidden/>
    <w:rsid w:val="00D52B10"/>
  </w:style>
  <w:style w:type="paragraph" w:styleId="BalloonText">
    <w:name w:val="Balloon Text"/>
    <w:basedOn w:val="Normal"/>
    <w:link w:val="BalloonTextChar"/>
    <w:uiPriority w:val="99"/>
    <w:semiHidden/>
    <w:unhideWhenUsed/>
    <w:rsid w:val="00D52B10"/>
    <w:rPr>
      <w:rFonts w:ascii="Tahoma" w:hAnsi="Tahoma" w:cs="Tahoma"/>
      <w:sz w:val="16"/>
      <w:szCs w:val="16"/>
    </w:rPr>
  </w:style>
  <w:style w:type="character" w:customStyle="1" w:styleId="BalloonTextChar">
    <w:name w:val="Balloon Text Char"/>
    <w:basedOn w:val="DefaultParagraphFont"/>
    <w:link w:val="BalloonText"/>
    <w:uiPriority w:val="99"/>
    <w:semiHidden/>
    <w:rsid w:val="00D52B10"/>
    <w:rPr>
      <w:rFonts w:ascii="Tahoma" w:hAnsi="Tahoma" w:cs="Tahoma"/>
      <w:sz w:val="16"/>
      <w:szCs w:val="16"/>
    </w:rPr>
  </w:style>
  <w:style w:type="character" w:styleId="Emphasis">
    <w:name w:val="Emphasis"/>
    <w:basedOn w:val="DefaultParagraphFont"/>
    <w:qFormat/>
    <w:rsid w:val="00306901"/>
    <w:rPr>
      <w:i/>
      <w:iCs/>
    </w:rPr>
  </w:style>
  <w:style w:type="character" w:customStyle="1" w:styleId="apple-style-span">
    <w:name w:val="apple-style-span"/>
    <w:rsid w:val="00306901"/>
    <w:rPr>
      <w:rFonts w:cs="Times New Roman"/>
    </w:rPr>
  </w:style>
  <w:style w:type="paragraph" w:styleId="ListParagraph">
    <w:name w:val="List Paragraph"/>
    <w:basedOn w:val="Normal"/>
    <w:link w:val="ListParagraphChar"/>
    <w:uiPriority w:val="34"/>
    <w:qFormat/>
    <w:rsid w:val="00CA1661"/>
    <w:pPr>
      <w:spacing w:after="200" w:line="276" w:lineRule="auto"/>
      <w:ind w:left="720"/>
      <w:contextualSpacing/>
    </w:pPr>
    <w:rPr>
      <w:rFonts w:ascii="Calibri" w:hAnsi="Calibri"/>
      <w:sz w:val="22"/>
      <w:szCs w:val="22"/>
    </w:rPr>
  </w:style>
  <w:style w:type="paragraph" w:customStyle="1" w:styleId="CompanyName">
    <w:name w:val="Company Name"/>
    <w:basedOn w:val="Normal"/>
    <w:next w:val="Normal"/>
    <w:autoRedefine/>
    <w:rsid w:val="000405FB"/>
    <w:pPr>
      <w:numPr>
        <w:numId w:val="1"/>
      </w:numPr>
      <w:jc w:val="both"/>
    </w:pPr>
    <w:rPr>
      <w:rFonts w:ascii="Times New Roman" w:hAnsi="Times New Roman"/>
      <w:sz w:val="24"/>
      <w:szCs w:val="24"/>
    </w:rPr>
  </w:style>
  <w:style w:type="character" w:customStyle="1" w:styleId="Heading2Char">
    <w:name w:val="Heading 2 Char"/>
    <w:basedOn w:val="DefaultParagraphFont"/>
    <w:link w:val="Heading2"/>
    <w:rsid w:val="00917B80"/>
    <w:rPr>
      <w:rFonts w:ascii="Times New Roman" w:eastAsia="Times New Roman" w:hAnsi="Times New Roman" w:cs="Times New Roman"/>
      <w:sz w:val="24"/>
      <w:szCs w:val="24"/>
    </w:rPr>
  </w:style>
  <w:style w:type="paragraph" w:styleId="BodyText3">
    <w:name w:val="Body Text 3"/>
    <w:basedOn w:val="Normal"/>
    <w:link w:val="BodyText3Char"/>
    <w:rsid w:val="00917B80"/>
    <w:pPr>
      <w:autoSpaceDE w:val="0"/>
      <w:autoSpaceDN w:val="0"/>
      <w:spacing w:after="120"/>
    </w:pPr>
    <w:rPr>
      <w:rFonts w:ascii="Times New Roman" w:hAnsi="Times New Roman"/>
      <w:sz w:val="16"/>
      <w:szCs w:val="16"/>
    </w:rPr>
  </w:style>
  <w:style w:type="character" w:customStyle="1" w:styleId="BodyText3Char">
    <w:name w:val="Body Text 3 Char"/>
    <w:basedOn w:val="DefaultParagraphFont"/>
    <w:link w:val="BodyText3"/>
    <w:rsid w:val="00917B80"/>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D9105C"/>
    <w:rPr>
      <w:rFonts w:asciiTheme="majorHAnsi" w:eastAsiaTheme="majorEastAsia" w:hAnsiTheme="majorHAnsi" w:cstheme="majorBidi"/>
      <w:color w:val="243F60" w:themeColor="accent1" w:themeShade="7F"/>
      <w:sz w:val="18"/>
      <w:szCs w:val="20"/>
    </w:rPr>
  </w:style>
  <w:style w:type="paragraph" w:styleId="BodyText">
    <w:name w:val="Body Text"/>
    <w:basedOn w:val="Normal"/>
    <w:link w:val="BodyTextChar"/>
    <w:uiPriority w:val="99"/>
    <w:semiHidden/>
    <w:unhideWhenUsed/>
    <w:rsid w:val="00D9105C"/>
    <w:pPr>
      <w:spacing w:after="120"/>
    </w:pPr>
  </w:style>
  <w:style w:type="character" w:customStyle="1" w:styleId="BodyTextChar">
    <w:name w:val="Body Text Char"/>
    <w:basedOn w:val="DefaultParagraphFont"/>
    <w:link w:val="BodyText"/>
    <w:uiPriority w:val="99"/>
    <w:semiHidden/>
    <w:rsid w:val="00D9105C"/>
    <w:rPr>
      <w:rFonts w:ascii="Verdana" w:eastAsia="Times New Roman" w:hAnsi="Verdana" w:cs="Times New Roman"/>
      <w:sz w:val="18"/>
      <w:szCs w:val="20"/>
    </w:rPr>
  </w:style>
  <w:style w:type="paragraph" w:styleId="PlainText">
    <w:name w:val="Plain Text"/>
    <w:basedOn w:val="Normal"/>
    <w:link w:val="PlainTextChar"/>
    <w:unhideWhenUsed/>
    <w:rsid w:val="00D9105C"/>
    <w:rPr>
      <w:rFonts w:ascii="Courier" w:hAnsi="Courier" w:cs="Courier"/>
      <w:sz w:val="24"/>
      <w:szCs w:val="24"/>
    </w:rPr>
  </w:style>
  <w:style w:type="character" w:customStyle="1" w:styleId="PlainTextChar">
    <w:name w:val="Plain Text Char"/>
    <w:basedOn w:val="DefaultParagraphFont"/>
    <w:link w:val="PlainText"/>
    <w:rsid w:val="00D9105C"/>
    <w:rPr>
      <w:rFonts w:ascii="Courier" w:eastAsia="Times New Roman" w:hAnsi="Courier" w:cs="Courier"/>
      <w:sz w:val="24"/>
      <w:szCs w:val="24"/>
    </w:rPr>
  </w:style>
  <w:style w:type="character" w:customStyle="1" w:styleId="normalchar">
    <w:name w:val="normal__char"/>
    <w:basedOn w:val="DefaultParagraphFont"/>
    <w:rsid w:val="00D31739"/>
  </w:style>
  <w:style w:type="character" w:customStyle="1" w:styleId="Heading7Char">
    <w:name w:val="Heading 7 Char"/>
    <w:basedOn w:val="DefaultParagraphFont"/>
    <w:link w:val="Heading7"/>
    <w:uiPriority w:val="9"/>
    <w:semiHidden/>
    <w:rsid w:val="00D31739"/>
    <w:rPr>
      <w:rFonts w:asciiTheme="majorHAnsi" w:eastAsiaTheme="majorEastAsia" w:hAnsiTheme="majorHAnsi" w:cstheme="majorBidi"/>
      <w:i/>
      <w:iCs/>
      <w:color w:val="404040" w:themeColor="text1" w:themeTint="BF"/>
      <w:sz w:val="18"/>
      <w:szCs w:val="20"/>
    </w:rPr>
  </w:style>
  <w:style w:type="paragraph" w:styleId="NormalWeb">
    <w:name w:val="Normal (Web)"/>
    <w:basedOn w:val="Normal"/>
    <w:rsid w:val="00D31739"/>
    <w:pPr>
      <w:spacing w:before="120" w:after="60"/>
    </w:pPr>
    <w:rPr>
      <w:rFonts w:eastAsia="SimSun"/>
      <w:color w:val="333333"/>
      <w:sz w:val="13"/>
      <w:szCs w:val="13"/>
      <w:lang w:eastAsia="zh-CN"/>
    </w:rPr>
  </w:style>
  <w:style w:type="character" w:customStyle="1" w:styleId="apple-converted-space">
    <w:name w:val="apple-converted-space"/>
    <w:basedOn w:val="DefaultParagraphFont"/>
    <w:rsid w:val="00D31739"/>
  </w:style>
  <w:style w:type="table" w:styleId="TableGrid">
    <w:name w:val="Table Grid"/>
    <w:basedOn w:val="TableNormal"/>
    <w:uiPriority w:val="59"/>
    <w:rsid w:val="005A103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Verdana">
    <w:name w:val="Normal + Verdana"/>
    <w:aliases w:val="10 pt,Bold + 10 pt,Body Text + (Latin) Garamond,(Complex) Arial,Not (Latin) Bold,Normal + 11 pt,Justified,Normal + Arial,9pt,Normal(web) + Verdana,9 pt"/>
    <w:basedOn w:val="Normal"/>
    <w:link w:val="NormalVerdanaChar"/>
    <w:rsid w:val="0018600A"/>
    <w:rPr>
      <w:sz w:val="20"/>
    </w:rPr>
  </w:style>
  <w:style w:type="character" w:customStyle="1" w:styleId="NormalVerdanaChar">
    <w:name w:val="Normal + Verdana Char"/>
    <w:basedOn w:val="DefaultParagraphFont"/>
    <w:link w:val="NormalVerdana"/>
    <w:rsid w:val="0018600A"/>
    <w:rPr>
      <w:rFonts w:ascii="Verdana" w:eastAsia="Times New Roman" w:hAnsi="Verdana" w:cs="Times New Roman"/>
      <w:sz w:val="20"/>
      <w:szCs w:val="20"/>
    </w:rPr>
  </w:style>
  <w:style w:type="character" w:customStyle="1" w:styleId="ListParagraphChar">
    <w:name w:val="List Paragraph Char"/>
    <w:basedOn w:val="DefaultParagraphFont"/>
    <w:link w:val="ListParagraph"/>
    <w:uiPriority w:val="34"/>
    <w:qFormat/>
    <w:rsid w:val="0018600A"/>
    <w:rPr>
      <w:rFonts w:ascii="Calibri" w:eastAsia="Times New Roman" w:hAnsi="Calibri" w:cs="Times New Roman"/>
    </w:rPr>
  </w:style>
  <w:style w:type="paragraph" w:customStyle="1" w:styleId="MediumGrid1-Accent21">
    <w:name w:val="Medium Grid 1 - Accent 21"/>
    <w:basedOn w:val="Normal"/>
    <w:uiPriority w:val="34"/>
    <w:qFormat/>
    <w:rsid w:val="0018600A"/>
    <w:pPr>
      <w:ind w:left="720"/>
      <w:contextualSpacing/>
    </w:pPr>
    <w:rPr>
      <w:rFonts w:ascii="Calibri" w:eastAsia="Calibri" w:hAnsi="Calibri"/>
      <w:sz w:val="22"/>
      <w:szCs w:val="22"/>
    </w:rPr>
  </w:style>
  <w:style w:type="character" w:styleId="Hyperlink">
    <w:name w:val="Hyperlink"/>
    <w:basedOn w:val="DefaultParagraphFont"/>
    <w:uiPriority w:val="99"/>
    <w:unhideWhenUsed/>
    <w:rsid w:val="008453C0"/>
    <w:rPr>
      <w:color w:val="0000FF" w:themeColor="hyperlink"/>
      <w:u w:val="single"/>
    </w:rPr>
  </w:style>
  <w:style w:type="paragraph" w:customStyle="1" w:styleId="WW-NormalWeb">
    <w:name w:val="WW-Normal (Web)"/>
    <w:basedOn w:val="Normal"/>
    <w:rsid w:val="00975F8F"/>
    <w:pPr>
      <w:suppressAutoHyphens/>
      <w:spacing w:before="280" w:after="115"/>
    </w:pPr>
    <w:rPr>
      <w:rFonts w:ascii="Times New Roman" w:hAnsi="Times New Roman"/>
      <w:sz w:val="24"/>
    </w:rPr>
  </w:style>
  <w:style w:type="paragraph" w:customStyle="1" w:styleId="Normal10pt">
    <w:name w:val="Normal + 10pt"/>
    <w:aliases w:val="Black Char,Normal + 10pt Char Char Char"/>
    <w:basedOn w:val="Normal"/>
    <w:link w:val="Normal10ptCharCharCharChar"/>
    <w:rsid w:val="00975F8F"/>
    <w:pPr>
      <w:numPr>
        <w:numId w:val="2"/>
      </w:numPr>
      <w:jc w:val="both"/>
    </w:pPr>
    <w:rPr>
      <w:rFonts w:ascii="Arial" w:hAnsi="Arial"/>
      <w:bCs/>
      <w:color w:val="000000"/>
      <w:sz w:val="20"/>
      <w:szCs w:val="24"/>
    </w:rPr>
  </w:style>
  <w:style w:type="character" w:customStyle="1" w:styleId="Normal10ptCharCharCharChar">
    <w:name w:val="Normal + 10pt Char Char Char Char"/>
    <w:link w:val="Normal10pt"/>
    <w:rsid w:val="00975F8F"/>
    <w:rPr>
      <w:rFonts w:ascii="Arial" w:eastAsia="Times New Roman" w:hAnsi="Arial" w:cs="Times New Roman"/>
      <w:bCs/>
      <w:color w:val="000000"/>
      <w:sz w:val="20"/>
      <w:szCs w:val="24"/>
    </w:rPr>
  </w:style>
  <w:style w:type="character" w:styleId="Strong">
    <w:name w:val="Strong"/>
    <w:uiPriority w:val="22"/>
    <w:qFormat/>
    <w:rsid w:val="00C1355C"/>
    <w:rPr>
      <w:b/>
      <w:bCs/>
    </w:rPr>
  </w:style>
  <w:style w:type="paragraph" w:styleId="ListBullet">
    <w:name w:val="List Bullet"/>
    <w:basedOn w:val="Normal"/>
    <w:autoRedefine/>
    <w:semiHidden/>
    <w:unhideWhenUsed/>
    <w:rsid w:val="00FB5744"/>
    <w:pPr>
      <w:numPr>
        <w:numId w:val="3"/>
      </w:numPr>
      <w:ind w:right="-108"/>
      <w:jc w:val="both"/>
    </w:pPr>
    <w:rPr>
      <w:rFonts w:ascii="Times New Roman" w:eastAsia="Arial Unicode MS" w:hAnsi="Times New Roman"/>
      <w:bCs/>
      <w:sz w:val="22"/>
      <w:szCs w:val="22"/>
    </w:rPr>
  </w:style>
  <w:style w:type="paragraph" w:styleId="NoSpacing">
    <w:name w:val="No Spacing"/>
    <w:uiPriority w:val="1"/>
    <w:qFormat/>
    <w:rsid w:val="00FB5744"/>
    <w:pPr>
      <w:spacing w:after="0" w:line="240" w:lineRule="auto"/>
    </w:pPr>
    <w:rPr>
      <w:rFonts w:ascii="Calibri" w:eastAsia="Calibri" w:hAnsi="Calibri" w:cs="Times New Roman"/>
    </w:rPr>
  </w:style>
  <w:style w:type="character" w:customStyle="1" w:styleId="bold">
    <w:name w:val="bold"/>
    <w:basedOn w:val="DefaultParagraphFont"/>
    <w:rsid w:val="0043189A"/>
  </w:style>
  <w:style w:type="character" w:customStyle="1" w:styleId="hl">
    <w:name w:val="hl"/>
    <w:basedOn w:val="DefaultParagraphFont"/>
    <w:rsid w:val="00DC3ABF"/>
  </w:style>
  <w:style w:type="paragraph" w:customStyle="1" w:styleId="Paragraph">
    <w:name w:val="Paragraph"/>
    <w:basedOn w:val="Normal"/>
    <w:rsid w:val="0034684D"/>
    <w:pPr>
      <w:suppressAutoHyphens/>
      <w:spacing w:after="120"/>
      <w:ind w:left="936"/>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502830">
      <w:bodyDiv w:val="1"/>
      <w:marLeft w:val="0"/>
      <w:marRight w:val="0"/>
      <w:marTop w:val="0"/>
      <w:marBottom w:val="0"/>
      <w:divBdr>
        <w:top w:val="none" w:sz="0" w:space="0" w:color="auto"/>
        <w:left w:val="none" w:sz="0" w:space="0" w:color="auto"/>
        <w:bottom w:val="none" w:sz="0" w:space="0" w:color="auto"/>
        <w:right w:val="none" w:sz="0" w:space="0" w:color="auto"/>
      </w:divBdr>
      <w:divsChild>
        <w:div w:id="2081366663">
          <w:marLeft w:val="0"/>
          <w:marRight w:val="0"/>
          <w:marTop w:val="0"/>
          <w:marBottom w:val="0"/>
          <w:divBdr>
            <w:top w:val="none" w:sz="0" w:space="0" w:color="auto"/>
            <w:left w:val="none" w:sz="0" w:space="0" w:color="auto"/>
            <w:bottom w:val="none" w:sz="0" w:space="0" w:color="auto"/>
            <w:right w:val="none" w:sz="0" w:space="0" w:color="auto"/>
          </w:divBdr>
        </w:div>
        <w:div w:id="726994248">
          <w:marLeft w:val="0"/>
          <w:marRight w:val="0"/>
          <w:marTop w:val="0"/>
          <w:marBottom w:val="0"/>
          <w:divBdr>
            <w:top w:val="none" w:sz="0" w:space="0" w:color="auto"/>
            <w:left w:val="none" w:sz="0" w:space="0" w:color="auto"/>
            <w:bottom w:val="none" w:sz="0" w:space="0" w:color="auto"/>
            <w:right w:val="none" w:sz="0" w:space="0" w:color="auto"/>
          </w:divBdr>
        </w:div>
      </w:divsChild>
    </w:div>
    <w:div w:id="290675669">
      <w:bodyDiv w:val="1"/>
      <w:marLeft w:val="0"/>
      <w:marRight w:val="0"/>
      <w:marTop w:val="0"/>
      <w:marBottom w:val="0"/>
      <w:divBdr>
        <w:top w:val="none" w:sz="0" w:space="0" w:color="auto"/>
        <w:left w:val="none" w:sz="0" w:space="0" w:color="auto"/>
        <w:bottom w:val="none" w:sz="0" w:space="0" w:color="auto"/>
        <w:right w:val="none" w:sz="0" w:space="0" w:color="auto"/>
      </w:divBdr>
    </w:div>
    <w:div w:id="373123119">
      <w:bodyDiv w:val="1"/>
      <w:marLeft w:val="0"/>
      <w:marRight w:val="0"/>
      <w:marTop w:val="0"/>
      <w:marBottom w:val="0"/>
      <w:divBdr>
        <w:top w:val="none" w:sz="0" w:space="0" w:color="auto"/>
        <w:left w:val="none" w:sz="0" w:space="0" w:color="auto"/>
        <w:bottom w:val="none" w:sz="0" w:space="0" w:color="auto"/>
        <w:right w:val="none" w:sz="0" w:space="0" w:color="auto"/>
      </w:divBdr>
    </w:div>
    <w:div w:id="720518307">
      <w:bodyDiv w:val="1"/>
      <w:marLeft w:val="0"/>
      <w:marRight w:val="0"/>
      <w:marTop w:val="0"/>
      <w:marBottom w:val="0"/>
      <w:divBdr>
        <w:top w:val="none" w:sz="0" w:space="0" w:color="auto"/>
        <w:left w:val="none" w:sz="0" w:space="0" w:color="auto"/>
        <w:bottom w:val="none" w:sz="0" w:space="0" w:color="auto"/>
        <w:right w:val="none" w:sz="0" w:space="0" w:color="auto"/>
      </w:divBdr>
      <w:divsChild>
        <w:div w:id="2042170053">
          <w:marLeft w:val="0"/>
          <w:marRight w:val="0"/>
          <w:marTop w:val="0"/>
          <w:marBottom w:val="0"/>
          <w:divBdr>
            <w:top w:val="none" w:sz="0" w:space="0" w:color="auto"/>
            <w:left w:val="none" w:sz="0" w:space="0" w:color="auto"/>
            <w:bottom w:val="none" w:sz="0" w:space="0" w:color="auto"/>
            <w:right w:val="none" w:sz="0" w:space="0" w:color="auto"/>
          </w:divBdr>
        </w:div>
        <w:div w:id="826435559">
          <w:marLeft w:val="0"/>
          <w:marRight w:val="0"/>
          <w:marTop w:val="0"/>
          <w:marBottom w:val="0"/>
          <w:divBdr>
            <w:top w:val="none" w:sz="0" w:space="0" w:color="auto"/>
            <w:left w:val="none" w:sz="0" w:space="0" w:color="auto"/>
            <w:bottom w:val="none" w:sz="0" w:space="0" w:color="auto"/>
            <w:right w:val="none" w:sz="0" w:space="0" w:color="auto"/>
          </w:divBdr>
        </w:div>
      </w:divsChild>
    </w:div>
    <w:div w:id="1164591118">
      <w:bodyDiv w:val="1"/>
      <w:marLeft w:val="0"/>
      <w:marRight w:val="0"/>
      <w:marTop w:val="0"/>
      <w:marBottom w:val="0"/>
      <w:divBdr>
        <w:top w:val="none" w:sz="0" w:space="0" w:color="auto"/>
        <w:left w:val="none" w:sz="0" w:space="0" w:color="auto"/>
        <w:bottom w:val="none" w:sz="0" w:space="0" w:color="auto"/>
        <w:right w:val="none" w:sz="0" w:space="0" w:color="auto"/>
      </w:divBdr>
    </w:div>
    <w:div w:id="1220239070">
      <w:bodyDiv w:val="1"/>
      <w:marLeft w:val="0"/>
      <w:marRight w:val="0"/>
      <w:marTop w:val="0"/>
      <w:marBottom w:val="0"/>
      <w:divBdr>
        <w:top w:val="none" w:sz="0" w:space="0" w:color="auto"/>
        <w:left w:val="none" w:sz="0" w:space="0" w:color="auto"/>
        <w:bottom w:val="none" w:sz="0" w:space="0" w:color="auto"/>
        <w:right w:val="none" w:sz="0" w:space="0" w:color="auto"/>
      </w:divBdr>
    </w:div>
    <w:div w:id="1327048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1870</Words>
  <Characters>10659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Source Mantra</dc:creator>
  <cp:lastModifiedBy>TECH ERA</cp:lastModifiedBy>
  <cp:revision>2</cp:revision>
  <dcterms:created xsi:type="dcterms:W3CDTF">2019-03-04T22:53:00Z</dcterms:created>
  <dcterms:modified xsi:type="dcterms:W3CDTF">2019-03-04T22:53:00Z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ankkuma@microsoft.com</vt:lpwstr>
  </property>
  <property fmtid="{D5CDD505-2E9C-101B-9397-08002B2CF9AE}" pid="5" name="MSIP_Label_f42aa342-8706-4288-bd11-ebb85995028c_SetDate">
    <vt:lpwstr>2018-12-10T18:59:04.9365152Z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ies>
</file>