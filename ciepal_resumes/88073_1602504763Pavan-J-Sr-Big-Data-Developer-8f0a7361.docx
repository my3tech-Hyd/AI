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BEC" w:rsidRPr="00645A33" w:rsidRDefault="00E30BEC" w:rsidP="00CB34E9">
      <w:pPr>
        <w:widowControl w:val="0"/>
        <w:spacing w:line="100" w:lineRule="atLeast"/>
        <w:rPr>
          <w:rFonts w:ascii="Trebuchet MS" w:hAnsi="Trebuchet MS"/>
          <w:color w:val="00000A"/>
          <w:sz w:val="20"/>
          <w:szCs w:val="20"/>
        </w:rPr>
      </w:pPr>
      <w:r w:rsidRPr="00645A33">
        <w:rPr>
          <w:noProof/>
          <w:sz w:val="20"/>
          <w:szCs w:val="20"/>
          <w:lang w:val="en-IN" w:eastAsia="en-IN"/>
        </w:rPr>
        <w:drawing>
          <wp:anchor distT="0" distB="0" distL="114300" distR="114300" simplePos="0" relativeHeight="251659264" behindDoc="1" locked="0" layoutInCell="1" allowOverlap="1" wp14:anchorId="1662641D" wp14:editId="57A76C5F">
            <wp:simplePos x="0" y="0"/>
            <wp:positionH relativeFrom="column">
              <wp:posOffset>6126096</wp:posOffset>
            </wp:positionH>
            <wp:positionV relativeFrom="paragraph">
              <wp:posOffset>-58455</wp:posOffset>
            </wp:positionV>
            <wp:extent cx="403860" cy="398256"/>
            <wp:effectExtent l="0" t="0" r="2540" b="0"/>
            <wp:wrapNone/>
            <wp:docPr id="5" name="Picture 2"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860" cy="398256"/>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CB34E9">
        <w:rPr>
          <w:rFonts w:ascii="Trebuchet MS" w:eastAsia="Trebuchet MS" w:hAnsi="Trebuchet MS" w:cs="Trebuchet MS"/>
          <w:b/>
          <w:sz w:val="20"/>
          <w:szCs w:val="20"/>
        </w:rPr>
        <w:t xml:space="preserve">   </w:t>
      </w:r>
      <w:r w:rsidRPr="00645A33">
        <w:rPr>
          <w:rFonts w:ascii="Trebuchet MS" w:eastAsia="Trebuchet MS" w:hAnsi="Trebuchet MS" w:cs="Trebuchet MS"/>
          <w:b/>
          <w:sz w:val="20"/>
          <w:szCs w:val="20"/>
        </w:rPr>
        <w:t>Pavan Kumar J</w:t>
      </w:r>
    </w:p>
    <w:p w:rsidR="00CB34E9" w:rsidRDefault="00CB34E9" w:rsidP="00CB34E9">
      <w:pPr>
        <w:spacing w:line="259" w:lineRule="auto"/>
        <w:ind w:left="86"/>
        <w:rPr>
          <w:rFonts w:ascii="Trebuchet MS" w:eastAsia="Trebuchet MS" w:hAnsi="Trebuchet MS" w:cs="Trebuchet MS"/>
          <w:sz w:val="20"/>
          <w:szCs w:val="20"/>
        </w:rPr>
      </w:pPr>
      <w:r>
        <w:rPr>
          <w:rFonts w:ascii="Trebuchet MS" w:eastAsia="Trebuchet MS" w:hAnsi="Trebuchet MS" w:cs="Trebuchet MS"/>
          <w:sz w:val="20"/>
          <w:szCs w:val="20"/>
        </w:rPr>
        <w:t xml:space="preserve"> </w:t>
      </w:r>
      <w:r w:rsidR="00A91AD7" w:rsidRPr="00645A33">
        <w:rPr>
          <w:rFonts w:asciiTheme="minorHAnsi" w:eastAsiaTheme="minorEastAsia" w:hAnsiTheme="minorEastAsia"/>
          <w:b/>
          <w:bCs/>
          <w:color w:val="222222"/>
          <w:sz w:val="20"/>
          <w:szCs w:val="20"/>
        </w:rPr>
        <w:t>512-234-4410</w:t>
      </w:r>
      <w:r w:rsidR="00E30BEC" w:rsidRPr="00645A33">
        <w:rPr>
          <w:rFonts w:ascii="Trebuchet MS" w:eastAsia="Trebuchet MS" w:hAnsi="Trebuchet MS" w:cs="Trebuchet MS"/>
          <w:sz w:val="20"/>
          <w:szCs w:val="20"/>
        </w:rPr>
        <w:t xml:space="preserve"> |</w:t>
      </w:r>
    </w:p>
    <w:p w:rsidR="00E30BEC" w:rsidRPr="00CB34E9" w:rsidRDefault="00E30BEC" w:rsidP="00CB34E9">
      <w:pPr>
        <w:spacing w:line="259" w:lineRule="auto"/>
        <w:ind w:left="86"/>
        <w:rPr>
          <w:rFonts w:ascii="Trebuchet MS" w:eastAsia="Trebuchet MS" w:hAnsi="Trebuchet MS" w:cs="Trebuchet MS"/>
          <w:b/>
          <w:sz w:val="20"/>
          <w:szCs w:val="20"/>
        </w:rPr>
      </w:pPr>
      <w:r w:rsidRPr="00645A33">
        <w:rPr>
          <w:rFonts w:ascii="Trebuchet MS" w:eastAsia="Trebuchet MS" w:hAnsi="Trebuchet MS" w:cs="Trebuchet MS"/>
          <w:sz w:val="20"/>
          <w:szCs w:val="20"/>
        </w:rPr>
        <w:t xml:space="preserve"> </w:t>
      </w:r>
      <w:hyperlink r:id="rId8" w:history="1">
        <w:r w:rsidRPr="00645A33">
          <w:rPr>
            <w:rStyle w:val="Hyperlink"/>
            <w:rFonts w:ascii="Trebuchet MS" w:eastAsia="Trebuchet MS" w:hAnsi="Trebuchet MS" w:cs="Trebuchet MS"/>
            <w:color w:val="2E74B5"/>
            <w:sz w:val="20"/>
            <w:szCs w:val="20"/>
          </w:rPr>
          <w:t>pavankumarj4816@gmail.com</w:t>
        </w:r>
      </w:hyperlink>
      <w:r w:rsidR="00D734BC" w:rsidRPr="00645A33">
        <w:rPr>
          <w:rFonts w:ascii="Trebuchet MS" w:eastAsia="Trebuchet MS" w:hAnsi="Trebuchet MS" w:cs="Trebuchet MS"/>
          <w:sz w:val="20"/>
          <w:szCs w:val="20"/>
        </w:rPr>
        <w:t>|</w:t>
      </w:r>
      <w:r w:rsidR="00D734BC" w:rsidRPr="00645A33">
        <w:rPr>
          <w:rFonts w:ascii="Trebuchet MS" w:eastAsia="Trebuchet MS" w:hAnsi="Trebuchet MS" w:cs="Trebuchet MS"/>
          <w:b/>
          <w:sz w:val="20"/>
          <w:szCs w:val="20"/>
        </w:rPr>
        <w:t xml:space="preserve"> </w:t>
      </w:r>
      <w:bookmarkStart w:id="0" w:name="_GoBack"/>
      <w:bookmarkEnd w:id="0"/>
    </w:p>
    <w:p w:rsidR="003F66DD" w:rsidRPr="00645A33" w:rsidRDefault="003F66DD">
      <w:pPr>
        <w:rPr>
          <w:rFonts w:asciiTheme="minorHAnsi" w:eastAsiaTheme="minorEastAsia" w:hAnsiTheme="minorEastAsia" w:cstheme="minorEastAsia"/>
          <w:b/>
          <w:bCs/>
          <w:color w:val="222222"/>
          <w:sz w:val="20"/>
          <w:szCs w:val="20"/>
          <w:highlight w:val="white"/>
        </w:rPr>
      </w:pPr>
    </w:p>
    <w:p w:rsidR="003F66DD" w:rsidRPr="00645A33" w:rsidRDefault="0005570D">
      <w:pPr>
        <w:shd w:val="clear" w:color="auto" w:fill="BFBFBF"/>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PROFESSIONAL SUMMARY:</w:t>
      </w:r>
    </w:p>
    <w:p w:rsidR="003F66DD" w:rsidRPr="00645A33" w:rsidRDefault="003F66DD">
      <w:pPr>
        <w:ind w:left="720"/>
        <w:jc w:val="both"/>
        <w:rPr>
          <w:rFonts w:asciiTheme="minorHAnsi" w:eastAsiaTheme="minorEastAsia" w:hAnsiTheme="minorEastAsia" w:cstheme="minorEastAsia"/>
          <w:sz w:val="20"/>
          <w:szCs w:val="20"/>
        </w:rPr>
      </w:pPr>
    </w:p>
    <w:p w:rsidR="003F66DD" w:rsidRPr="00645A33" w:rsidRDefault="0005570D">
      <w:pPr>
        <w:numPr>
          <w:ilvl w:val="0"/>
          <w:numId w:val="1"/>
        </w:numPr>
        <w:spacing w:line="276" w:lineRule="auto"/>
        <w:jc w:val="both"/>
        <w:rPr>
          <w:rFonts w:asciiTheme="minorHAnsi" w:eastAsiaTheme="minorEastAsia" w:hAnsiTheme="minorEastAsia" w:cstheme="minorEastAsia"/>
          <w:b/>
          <w:bCs/>
          <w:color w:val="000000"/>
          <w:sz w:val="20"/>
          <w:szCs w:val="20"/>
        </w:rPr>
      </w:pPr>
      <w:r w:rsidRPr="00645A33">
        <w:rPr>
          <w:rFonts w:asciiTheme="minorHAnsi" w:eastAsiaTheme="minorEastAsia" w:hAnsiTheme="minorEastAsia" w:cstheme="minorEastAsia" w:hint="eastAsia"/>
          <w:color w:val="000000"/>
          <w:sz w:val="20"/>
          <w:szCs w:val="20"/>
        </w:rPr>
        <w:t>Over 9</w:t>
      </w:r>
      <w:r w:rsidRPr="00645A33">
        <w:rPr>
          <w:rFonts w:asciiTheme="minorHAnsi" w:eastAsiaTheme="minorEastAsia" w:hAnsiTheme="minorEastAsia" w:cstheme="minorEastAsia" w:hint="eastAsia"/>
          <w:b/>
          <w:bCs/>
          <w:color w:val="000000"/>
          <w:sz w:val="20"/>
          <w:szCs w:val="20"/>
        </w:rPr>
        <w:t>+ years</w:t>
      </w:r>
      <w:r w:rsidRPr="00645A33">
        <w:rPr>
          <w:rFonts w:asciiTheme="minorHAnsi" w:eastAsiaTheme="minorEastAsia" w:hAnsiTheme="minorEastAsia" w:cstheme="minorEastAsia" w:hint="eastAsia"/>
          <w:color w:val="000000"/>
          <w:sz w:val="20"/>
          <w:szCs w:val="20"/>
        </w:rPr>
        <w:t xml:space="preserve"> of experience in Development, Design, Integration and Presentation with Java along with Extensive years of </w:t>
      </w:r>
      <w:r w:rsidRPr="00645A33">
        <w:rPr>
          <w:rFonts w:asciiTheme="minorHAnsi" w:eastAsiaTheme="minorEastAsia" w:hAnsiTheme="minorEastAsia" w:cstheme="minorEastAsia" w:hint="eastAsia"/>
          <w:b/>
          <w:bCs/>
          <w:color w:val="000000"/>
          <w:sz w:val="20"/>
          <w:szCs w:val="20"/>
        </w:rPr>
        <w:t>Big Data /Hadoop</w:t>
      </w:r>
      <w:r w:rsidRPr="00645A33">
        <w:rPr>
          <w:rFonts w:asciiTheme="minorHAnsi" w:eastAsiaTheme="minorEastAsia" w:hAnsiTheme="minorEastAsia" w:cstheme="minorEastAsia" w:hint="eastAsia"/>
          <w:color w:val="000000"/>
          <w:sz w:val="20"/>
          <w:szCs w:val="20"/>
        </w:rPr>
        <w:t xml:space="preserve"> experience in </w:t>
      </w:r>
      <w:r w:rsidRPr="00645A33">
        <w:rPr>
          <w:rFonts w:asciiTheme="minorHAnsi" w:eastAsiaTheme="minorEastAsia" w:hAnsiTheme="minorEastAsia" w:cstheme="minorEastAsia" w:hint="eastAsia"/>
          <w:b/>
          <w:bCs/>
          <w:color w:val="000000"/>
          <w:sz w:val="20"/>
          <w:szCs w:val="20"/>
        </w:rPr>
        <w:t>Hadoop ecosystem</w:t>
      </w:r>
      <w:r w:rsidRPr="00645A33">
        <w:rPr>
          <w:rFonts w:asciiTheme="minorHAnsi" w:eastAsiaTheme="minorEastAsia" w:hAnsiTheme="minorEastAsia" w:cstheme="minorEastAsia" w:hint="eastAsia"/>
          <w:color w:val="000000"/>
          <w:sz w:val="20"/>
          <w:szCs w:val="20"/>
        </w:rPr>
        <w:t xml:space="preserve"> such as </w:t>
      </w:r>
      <w:r w:rsidRPr="00645A33">
        <w:rPr>
          <w:rFonts w:asciiTheme="minorHAnsi" w:eastAsiaTheme="minorEastAsia" w:hAnsiTheme="minorEastAsia" w:cstheme="minorEastAsia" w:hint="eastAsia"/>
          <w:b/>
          <w:bCs/>
          <w:color w:val="000000"/>
          <w:sz w:val="20"/>
          <w:szCs w:val="20"/>
        </w:rPr>
        <w:t xml:space="preserve">Hive, Pig, Flume, Sqoop, Zookeeper, Abase, SPARK, Kafka, Python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bCs/>
          <w:color w:val="000000"/>
          <w:sz w:val="20"/>
          <w:szCs w:val="20"/>
        </w:rPr>
        <w:t>AWS.</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Experience implementing </w:t>
      </w:r>
      <w:r w:rsidRPr="00645A33">
        <w:rPr>
          <w:rFonts w:asciiTheme="minorHAnsi" w:eastAsiaTheme="minorEastAsia" w:hAnsiTheme="minorEastAsia" w:cstheme="minorEastAsia" w:hint="eastAsia"/>
          <w:b/>
          <w:color w:val="000000"/>
          <w:sz w:val="20"/>
          <w:szCs w:val="20"/>
        </w:rPr>
        <w:t>big data</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projects</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Cloudera.</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Installed, Configured and Maintained </w:t>
      </w:r>
      <w:r w:rsidRPr="00645A33">
        <w:rPr>
          <w:rFonts w:asciiTheme="minorHAnsi" w:eastAsiaTheme="minorEastAsia" w:hAnsiTheme="minorEastAsia" w:cstheme="minorEastAsia" w:hint="eastAsia"/>
          <w:b/>
          <w:color w:val="000000"/>
          <w:sz w:val="20"/>
          <w:szCs w:val="20"/>
        </w:rPr>
        <w:t>Apache Hadoop clusters</w:t>
      </w:r>
      <w:r w:rsidRPr="00645A33">
        <w:rPr>
          <w:rFonts w:asciiTheme="minorHAnsi" w:eastAsiaTheme="minorEastAsia" w:hAnsiTheme="minorEastAsia" w:cstheme="minorEastAsia" w:hint="eastAsia"/>
          <w:color w:val="000000"/>
          <w:sz w:val="20"/>
          <w:szCs w:val="20"/>
        </w:rPr>
        <w:t xml:space="preserve"> for application development and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tools like </w:t>
      </w:r>
      <w:r w:rsidRPr="00645A33">
        <w:rPr>
          <w:rFonts w:asciiTheme="minorHAnsi" w:eastAsiaTheme="minorEastAsia" w:hAnsiTheme="minorEastAsia" w:cstheme="minorEastAsia" w:hint="eastAsia"/>
          <w:b/>
          <w:color w:val="000000"/>
          <w:sz w:val="20"/>
          <w:szCs w:val="20"/>
        </w:rPr>
        <w:t>Hive, Pig,</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HBase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Zookeeper</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Hands-on experience in designing and implementing solutions using </w:t>
      </w:r>
      <w:r w:rsidRPr="00645A33">
        <w:rPr>
          <w:rFonts w:asciiTheme="minorHAnsi" w:eastAsiaTheme="minorEastAsia" w:hAnsiTheme="minorEastAsia" w:cstheme="minorEastAsia" w:hint="eastAsia"/>
          <w:b/>
          <w:color w:val="000000"/>
          <w:sz w:val="20"/>
          <w:szCs w:val="20"/>
        </w:rPr>
        <w:t xml:space="preserve">Apache Hadoop 2.4.0, HDFS 2.7, MapReduce2, HBase 1.1, Hive 1.2, </w:t>
      </w:r>
      <w:proofErr w:type="spellStart"/>
      <w:r w:rsidRPr="00645A33">
        <w:rPr>
          <w:rFonts w:asciiTheme="minorHAnsi" w:eastAsiaTheme="minorEastAsia" w:hAnsiTheme="minorEastAsia" w:cstheme="minorEastAsia" w:hint="eastAsia"/>
          <w:b/>
          <w:color w:val="000000"/>
          <w:sz w:val="20"/>
          <w:szCs w:val="20"/>
        </w:rPr>
        <w:t>Oozie</w:t>
      </w:r>
      <w:proofErr w:type="spellEnd"/>
      <w:r w:rsidRPr="00645A33">
        <w:rPr>
          <w:rFonts w:asciiTheme="minorHAnsi" w:eastAsiaTheme="minorEastAsia" w:hAnsiTheme="minorEastAsia" w:cstheme="minorEastAsia" w:hint="eastAsia"/>
          <w:b/>
          <w:color w:val="000000"/>
          <w:sz w:val="20"/>
          <w:szCs w:val="20"/>
        </w:rPr>
        <w:t xml:space="preserve"> 4.2.0, </w:t>
      </w:r>
      <w:proofErr w:type="spellStart"/>
      <w:r w:rsidRPr="00645A33">
        <w:rPr>
          <w:rFonts w:asciiTheme="minorHAnsi" w:eastAsiaTheme="minorEastAsia" w:hAnsiTheme="minorEastAsia" w:cstheme="minorEastAsia" w:hint="eastAsia"/>
          <w:b/>
          <w:color w:val="000000"/>
          <w:sz w:val="20"/>
          <w:szCs w:val="20"/>
        </w:rPr>
        <w:t>Tez</w:t>
      </w:r>
      <w:proofErr w:type="spellEnd"/>
      <w:r w:rsidRPr="00645A33">
        <w:rPr>
          <w:rFonts w:asciiTheme="minorHAnsi" w:eastAsiaTheme="minorEastAsia" w:hAnsiTheme="minorEastAsia" w:cstheme="minorEastAsia" w:hint="eastAsia"/>
          <w:b/>
          <w:color w:val="000000"/>
          <w:sz w:val="20"/>
          <w:szCs w:val="20"/>
        </w:rPr>
        <w:t xml:space="preserve"> 0.7.0,Yarn 2.7.0,Sqoop 1.4.6,MongoDB.</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Setting up and integrating </w:t>
      </w:r>
      <w:r w:rsidRPr="00645A33">
        <w:rPr>
          <w:rFonts w:asciiTheme="minorHAnsi" w:eastAsiaTheme="minorEastAsia" w:hAnsiTheme="minorEastAsia" w:cstheme="minorEastAsia" w:hint="eastAsia"/>
          <w:b/>
          <w:color w:val="000000"/>
          <w:sz w:val="20"/>
          <w:szCs w:val="20"/>
        </w:rPr>
        <w:t>Hadoop ecosystem tools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color w:val="000000"/>
          <w:sz w:val="20"/>
          <w:szCs w:val="20"/>
        </w:rPr>
        <w:t>–</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HBase, Hive, Pig, Sqoop etc</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Expertise in </w:t>
      </w:r>
      <w:r w:rsidRPr="00645A33">
        <w:rPr>
          <w:rFonts w:asciiTheme="minorHAnsi" w:eastAsiaTheme="minorEastAsia" w:hAnsiTheme="minorEastAsia" w:cstheme="minorEastAsia" w:hint="eastAsia"/>
          <w:b/>
          <w:color w:val="000000"/>
          <w:sz w:val="20"/>
          <w:szCs w:val="20"/>
        </w:rPr>
        <w:t>Big Data architecture</w:t>
      </w:r>
      <w:r w:rsidRPr="00645A33">
        <w:rPr>
          <w:rFonts w:asciiTheme="minorHAnsi" w:eastAsiaTheme="minorEastAsia" w:hAnsiTheme="minorEastAsia" w:cstheme="minorEastAsia" w:hint="eastAsia"/>
          <w:color w:val="000000"/>
          <w:sz w:val="20"/>
          <w:szCs w:val="20"/>
        </w:rPr>
        <w:t xml:space="preserve"> like </w:t>
      </w:r>
      <w:r w:rsidRPr="00645A33">
        <w:rPr>
          <w:rFonts w:asciiTheme="minorHAnsi" w:eastAsiaTheme="minorEastAsia" w:hAnsiTheme="minorEastAsia" w:cstheme="minorEastAsia" w:hint="eastAsia"/>
          <w:b/>
          <w:color w:val="000000"/>
          <w:sz w:val="20"/>
          <w:szCs w:val="20"/>
        </w:rPr>
        <w:t>Hadoop (Azure, Horton</w:t>
      </w:r>
      <w:r w:rsidRPr="00645A33">
        <w:rPr>
          <w:rFonts w:asciiTheme="minorHAnsi" w:eastAsiaTheme="minorEastAsia" w:hAnsiTheme="minorEastAsia" w:cstheme="minorEastAsia"/>
          <w:b/>
          <w:color w:val="000000"/>
          <w:sz w:val="20"/>
          <w:szCs w:val="20"/>
        </w:rPr>
        <w:t xml:space="preserve"> </w:t>
      </w:r>
      <w:r w:rsidRPr="00645A33">
        <w:rPr>
          <w:rFonts w:asciiTheme="minorHAnsi" w:eastAsiaTheme="minorEastAsia" w:hAnsiTheme="minorEastAsia" w:cstheme="minorEastAsia" w:hint="eastAsia"/>
          <w:b/>
          <w:color w:val="000000"/>
          <w:sz w:val="20"/>
          <w:szCs w:val="20"/>
        </w:rPr>
        <w:t>works, Cloudera)</w:t>
      </w:r>
      <w:r w:rsidRPr="00645A33">
        <w:rPr>
          <w:rFonts w:asciiTheme="minorHAnsi" w:eastAsiaTheme="minorEastAsia" w:hAnsiTheme="minorEastAsia" w:cstheme="minorEastAsia" w:hint="eastAsia"/>
          <w:color w:val="000000"/>
          <w:sz w:val="20"/>
          <w:szCs w:val="20"/>
        </w:rPr>
        <w:t xml:space="preserve"> distributed system, </w:t>
      </w:r>
      <w:r w:rsidRPr="00645A33">
        <w:rPr>
          <w:rFonts w:asciiTheme="minorHAnsi" w:eastAsiaTheme="minorEastAsia" w:hAnsiTheme="minorEastAsia" w:cstheme="minorEastAsia" w:hint="eastAsia"/>
          <w:b/>
          <w:color w:val="000000"/>
          <w:sz w:val="20"/>
          <w:szCs w:val="20"/>
        </w:rPr>
        <w:t>MongoDB, NoSQL.</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Hands on experience loading the data into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RDD</w:t>
      </w:r>
      <w:r w:rsidRPr="00645A33">
        <w:rPr>
          <w:rFonts w:asciiTheme="minorHAnsi" w:eastAsiaTheme="minorEastAsia" w:hAnsiTheme="minorEastAsia" w:cstheme="minorEastAsia" w:hint="eastAsia"/>
          <w:color w:val="000000"/>
          <w:sz w:val="20"/>
          <w:szCs w:val="20"/>
        </w:rPr>
        <w:t xml:space="preserve"> and performing in-memory data computation</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Strong understanding of </w:t>
      </w:r>
      <w:r w:rsidRPr="00645A33">
        <w:rPr>
          <w:rFonts w:asciiTheme="minorHAnsi" w:eastAsiaTheme="minorEastAsia" w:hAnsiTheme="minorEastAsia" w:cstheme="minorEastAsia" w:hint="eastAsia"/>
          <w:b/>
          <w:color w:val="000000"/>
          <w:sz w:val="20"/>
          <w:szCs w:val="20"/>
        </w:rPr>
        <w:t>Data Modeling</w:t>
      </w:r>
      <w:r w:rsidRPr="00645A33">
        <w:rPr>
          <w:rFonts w:asciiTheme="minorHAnsi" w:eastAsiaTheme="minorEastAsia" w:hAnsiTheme="minorEastAsia" w:cstheme="minorEastAsia" w:hint="eastAsia"/>
          <w:color w:val="000000"/>
          <w:sz w:val="20"/>
          <w:szCs w:val="20"/>
        </w:rPr>
        <w:t xml:space="preserve"> and experience with </w:t>
      </w:r>
      <w:r w:rsidRPr="00645A33">
        <w:rPr>
          <w:rFonts w:asciiTheme="minorHAnsi" w:eastAsiaTheme="minorEastAsia" w:hAnsiTheme="minorEastAsia" w:cstheme="minorEastAsia" w:hint="eastAsia"/>
          <w:b/>
          <w:color w:val="000000"/>
          <w:sz w:val="20"/>
          <w:szCs w:val="20"/>
        </w:rPr>
        <w:t>Data Cleansing</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 xml:space="preserve">Data Profiling </w:t>
      </w:r>
      <w:r w:rsidRPr="00645A33">
        <w:rPr>
          <w:rFonts w:asciiTheme="minorHAnsi" w:eastAsiaTheme="minorEastAsia" w:hAnsiTheme="minorEastAsia" w:cstheme="minorEastAsia" w:hint="eastAsia"/>
          <w:color w:val="000000"/>
          <w:sz w:val="20"/>
          <w:szCs w:val="20"/>
        </w:rPr>
        <w:t>and</w:t>
      </w:r>
      <w:r w:rsidRPr="00645A33">
        <w:rPr>
          <w:rFonts w:asciiTheme="minorHAnsi" w:eastAsiaTheme="minorEastAsia" w:hAnsiTheme="minorEastAsia" w:cstheme="minorEastAsia" w:hint="eastAsia"/>
          <w:b/>
          <w:color w:val="000000"/>
          <w:sz w:val="20"/>
          <w:szCs w:val="20"/>
        </w:rPr>
        <w:t xml:space="preserve"> Data analysis.</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Good Knowledge in </w:t>
      </w:r>
      <w:r w:rsidRPr="00645A33">
        <w:rPr>
          <w:rFonts w:asciiTheme="minorHAnsi" w:eastAsiaTheme="minorEastAsia" w:hAnsiTheme="minorEastAsia" w:cstheme="minorEastAsia" w:hint="eastAsia"/>
          <w:b/>
          <w:color w:val="000000"/>
          <w:sz w:val="20"/>
          <w:szCs w:val="20"/>
        </w:rPr>
        <w:t>Amazon AWS</w:t>
      </w:r>
      <w:r w:rsidRPr="00645A33">
        <w:rPr>
          <w:rFonts w:asciiTheme="minorHAnsi" w:eastAsiaTheme="minorEastAsia" w:hAnsiTheme="minorEastAsia" w:cstheme="minorEastAsia" w:hint="eastAsia"/>
          <w:color w:val="000000"/>
          <w:sz w:val="20"/>
          <w:szCs w:val="20"/>
        </w:rPr>
        <w:t xml:space="preserve"> concepts like </w:t>
      </w:r>
      <w:r w:rsidRPr="00645A33">
        <w:rPr>
          <w:rFonts w:asciiTheme="minorHAnsi" w:eastAsiaTheme="minorEastAsia" w:hAnsiTheme="minorEastAsia" w:cstheme="minorEastAsia" w:hint="eastAsia"/>
          <w:b/>
          <w:color w:val="000000"/>
          <w:sz w:val="20"/>
          <w:szCs w:val="20"/>
        </w:rPr>
        <w:t xml:space="preserve">EMR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EC2 web services</w:t>
      </w:r>
      <w:r w:rsidRPr="00645A33">
        <w:rPr>
          <w:rFonts w:asciiTheme="minorHAnsi" w:eastAsiaTheme="minorEastAsia" w:hAnsiTheme="minorEastAsia" w:cstheme="minorEastAsia" w:hint="eastAsia"/>
          <w:color w:val="000000"/>
          <w:sz w:val="20"/>
          <w:szCs w:val="20"/>
        </w:rPr>
        <w:t xml:space="preserve"> which provides fast and efficient processing of </w:t>
      </w:r>
      <w:r w:rsidRPr="00645A33">
        <w:rPr>
          <w:rFonts w:asciiTheme="minorHAnsi" w:eastAsiaTheme="minorEastAsia" w:hAnsiTheme="minorEastAsia" w:cstheme="minorEastAsia" w:hint="eastAsia"/>
          <w:b/>
          <w:color w:val="000000"/>
          <w:sz w:val="20"/>
          <w:szCs w:val="20"/>
        </w:rPr>
        <w:t>Big Data.</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Extensive experience in </w:t>
      </w:r>
      <w:r w:rsidRPr="00645A33">
        <w:rPr>
          <w:rFonts w:asciiTheme="minorHAnsi" w:eastAsiaTheme="minorEastAsia" w:hAnsiTheme="minorEastAsia" w:cstheme="minorEastAsia" w:hint="eastAsia"/>
          <w:b/>
          <w:color w:val="000000"/>
          <w:sz w:val="20"/>
          <w:szCs w:val="20"/>
        </w:rPr>
        <w:t>Hadoop Architecture</w:t>
      </w:r>
      <w:r w:rsidRPr="00645A33">
        <w:rPr>
          <w:rFonts w:asciiTheme="minorHAnsi" w:eastAsiaTheme="minorEastAsia" w:hAnsiTheme="minorEastAsia" w:cstheme="minorEastAsia" w:hint="eastAsia"/>
          <w:color w:val="000000"/>
          <w:sz w:val="20"/>
          <w:szCs w:val="20"/>
        </w:rPr>
        <w:t xml:space="preserve"> and various components such as </w:t>
      </w:r>
      <w:r w:rsidRPr="00645A33">
        <w:rPr>
          <w:rFonts w:asciiTheme="minorHAnsi" w:eastAsiaTheme="minorEastAsia" w:hAnsiTheme="minorEastAsia" w:cstheme="minorEastAsia" w:hint="eastAsia"/>
          <w:b/>
          <w:color w:val="000000"/>
          <w:sz w:val="20"/>
          <w:szCs w:val="20"/>
        </w:rPr>
        <w:t xml:space="preserve">HDFS, Job Tracker, Task Tracker, Name Node, Data Node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Map</w:t>
      </w:r>
      <w:r w:rsidRPr="00645A33">
        <w:rPr>
          <w:rFonts w:asciiTheme="minorHAnsi" w:eastAsiaTheme="minorEastAsia" w:hAnsiTheme="minorEastAsia" w:cstheme="minorEastAsia"/>
          <w:b/>
          <w:color w:val="000000"/>
          <w:sz w:val="20"/>
          <w:szCs w:val="20"/>
        </w:rPr>
        <w:t xml:space="preserve"> </w:t>
      </w:r>
      <w:r w:rsidRPr="00645A33">
        <w:rPr>
          <w:rFonts w:asciiTheme="minorHAnsi" w:eastAsiaTheme="minorEastAsia" w:hAnsiTheme="minorEastAsia" w:cstheme="minorEastAsia" w:hint="eastAsia"/>
          <w:b/>
          <w:color w:val="000000"/>
          <w:sz w:val="20"/>
          <w:szCs w:val="20"/>
        </w:rPr>
        <w:t>Reduce concepts.</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Expertise in </w:t>
      </w:r>
      <w:r w:rsidRPr="00645A33">
        <w:rPr>
          <w:rFonts w:asciiTheme="minorHAnsi" w:eastAsiaTheme="minorEastAsia" w:hAnsiTheme="minorEastAsia" w:cstheme="minorEastAsia" w:hint="eastAsia"/>
          <w:b/>
          <w:color w:val="000000"/>
          <w:sz w:val="20"/>
          <w:szCs w:val="20"/>
        </w:rPr>
        <w:t>Apache Spark Development</w:t>
      </w:r>
      <w:r w:rsidRPr="00645A33">
        <w:rPr>
          <w:rFonts w:asciiTheme="minorHAnsi" w:eastAsiaTheme="minorEastAsia" w:hAnsiTheme="minorEastAsia" w:cstheme="minorEastAsia" w:hint="eastAsia"/>
          <w:color w:val="000000"/>
          <w:sz w:val="20"/>
          <w:szCs w:val="20"/>
        </w:rPr>
        <w:t xml:space="preserve"> (Spark SQL, Spark Streaming, </w:t>
      </w:r>
      <w:proofErr w:type="spellStart"/>
      <w:r w:rsidRPr="00645A33">
        <w:rPr>
          <w:rFonts w:asciiTheme="minorHAnsi" w:eastAsiaTheme="minorEastAsia" w:hAnsiTheme="minorEastAsia" w:cstheme="minorEastAsia" w:hint="eastAsia"/>
          <w:color w:val="000000"/>
          <w:sz w:val="20"/>
          <w:szCs w:val="20"/>
        </w:rPr>
        <w:t>MLlib</w:t>
      </w:r>
      <w:proofErr w:type="spellEnd"/>
      <w:r w:rsidRPr="00645A33">
        <w:rPr>
          <w:rFonts w:asciiTheme="minorHAnsi" w:eastAsiaTheme="minorEastAsia" w:hAnsiTheme="minorEastAsia" w:cstheme="minorEastAsia" w:hint="eastAsia"/>
          <w:color w:val="000000"/>
          <w:sz w:val="20"/>
          <w:szCs w:val="20"/>
        </w:rPr>
        <w:t xml:space="preserve">, </w:t>
      </w:r>
      <w:proofErr w:type="spellStart"/>
      <w:r w:rsidRPr="00645A33">
        <w:rPr>
          <w:rFonts w:asciiTheme="minorHAnsi" w:eastAsiaTheme="minorEastAsia" w:hAnsiTheme="minorEastAsia" w:cstheme="minorEastAsia" w:hint="eastAsia"/>
          <w:color w:val="000000"/>
          <w:sz w:val="20"/>
          <w:szCs w:val="20"/>
        </w:rPr>
        <w:t>GraphX</w:t>
      </w:r>
      <w:proofErr w:type="spellEnd"/>
      <w:r w:rsidRPr="00645A33">
        <w:rPr>
          <w:rFonts w:asciiTheme="minorHAnsi" w:eastAsiaTheme="minorEastAsia" w:hAnsiTheme="minorEastAsia" w:cstheme="minorEastAsia" w:hint="eastAsia"/>
          <w:color w:val="000000"/>
          <w:sz w:val="20"/>
          <w:szCs w:val="20"/>
        </w:rPr>
        <w:t>, Zeppelin, HDFS, YARN and NoSQL).</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 in analyzing data using </w:t>
      </w:r>
      <w:r w:rsidRPr="00645A33">
        <w:rPr>
          <w:rFonts w:asciiTheme="minorHAnsi" w:eastAsiaTheme="minorEastAsia" w:hAnsiTheme="minorEastAsia" w:cstheme="minorEastAsia" w:hint="eastAsia"/>
          <w:b/>
          <w:color w:val="000000"/>
          <w:sz w:val="20"/>
          <w:szCs w:val="20"/>
        </w:rPr>
        <w:t>Hive, Pig Latin</w:t>
      </w:r>
      <w:r w:rsidRPr="00645A33">
        <w:rPr>
          <w:rFonts w:asciiTheme="minorHAnsi" w:eastAsiaTheme="minorEastAsia" w:hAnsiTheme="minorEastAsia" w:cstheme="minorEastAsia" w:hint="eastAsia"/>
          <w:color w:val="000000"/>
          <w:sz w:val="20"/>
          <w:szCs w:val="20"/>
        </w:rPr>
        <w:t xml:space="preserve"> and custom MR programs in </w:t>
      </w:r>
      <w:r w:rsidRPr="00645A33">
        <w:rPr>
          <w:rFonts w:asciiTheme="minorHAnsi" w:eastAsiaTheme="minorEastAsia" w:hAnsiTheme="minorEastAsia" w:cstheme="minorEastAsia" w:hint="eastAsia"/>
          <w:b/>
          <w:color w:val="000000"/>
          <w:sz w:val="20"/>
          <w:szCs w:val="20"/>
        </w:rPr>
        <w:t>Java.</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Hands on experience in writing </w:t>
      </w:r>
      <w:r w:rsidRPr="00645A33">
        <w:rPr>
          <w:rFonts w:asciiTheme="minorHAnsi" w:eastAsiaTheme="minorEastAsia" w:hAnsiTheme="minorEastAsia" w:cstheme="minorEastAsia" w:hint="eastAsia"/>
          <w:b/>
          <w:color w:val="000000"/>
          <w:sz w:val="20"/>
          <w:szCs w:val="20"/>
        </w:rPr>
        <w:t>Spark SQL scripting.</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Sound knowledge in programming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Scala.</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 Good understanding in processing of real-time data using </w:t>
      </w:r>
      <w:r w:rsidRPr="00645A33">
        <w:rPr>
          <w:rFonts w:asciiTheme="minorHAnsi" w:eastAsiaTheme="minorEastAsia" w:hAnsiTheme="minorEastAsia" w:cstheme="minorEastAsia" w:hint="eastAsia"/>
          <w:b/>
          <w:color w:val="000000"/>
          <w:sz w:val="20"/>
          <w:szCs w:val="20"/>
        </w:rPr>
        <w:t>Spark.</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Experienced in Worked on </w:t>
      </w:r>
      <w:r w:rsidRPr="00645A33">
        <w:rPr>
          <w:rFonts w:asciiTheme="minorHAnsi" w:eastAsiaTheme="minorEastAsia" w:hAnsiTheme="minorEastAsia" w:cstheme="minorEastAsia" w:hint="eastAsia"/>
          <w:b/>
          <w:color w:val="000000"/>
          <w:sz w:val="20"/>
          <w:szCs w:val="20"/>
        </w:rPr>
        <w:t>No SQL</w:t>
      </w:r>
      <w:r w:rsidRPr="00645A33">
        <w:rPr>
          <w:rFonts w:asciiTheme="minorHAnsi" w:eastAsiaTheme="minorEastAsia" w:hAnsiTheme="minorEastAsia" w:cstheme="minorEastAsia" w:hint="eastAsia"/>
          <w:color w:val="000000"/>
          <w:sz w:val="20"/>
          <w:szCs w:val="20"/>
        </w:rPr>
        <w:t xml:space="preserve"> databases - </w:t>
      </w:r>
      <w:proofErr w:type="spellStart"/>
      <w:r w:rsidRPr="00645A33">
        <w:rPr>
          <w:rFonts w:asciiTheme="minorHAnsi" w:eastAsiaTheme="minorEastAsia" w:hAnsiTheme="minorEastAsia" w:cstheme="minorEastAsia" w:hint="eastAsia"/>
          <w:b/>
          <w:color w:val="000000"/>
          <w:sz w:val="20"/>
          <w:szCs w:val="20"/>
        </w:rPr>
        <w:t>Hbase</w:t>
      </w:r>
      <w:proofErr w:type="spellEnd"/>
      <w:r w:rsidRPr="00645A33">
        <w:rPr>
          <w:rFonts w:asciiTheme="minorHAnsi" w:eastAsiaTheme="minorEastAsia" w:hAnsiTheme="minorEastAsia" w:cstheme="minorEastAsia" w:hint="eastAsia"/>
          <w:b/>
          <w:color w:val="000000"/>
          <w:sz w:val="20"/>
          <w:szCs w:val="20"/>
        </w:rPr>
        <w:t xml:space="preserve">, Cassandra &amp; </w:t>
      </w:r>
      <w:proofErr w:type="spellStart"/>
      <w:r w:rsidRPr="00645A33">
        <w:rPr>
          <w:rFonts w:asciiTheme="minorHAnsi" w:eastAsiaTheme="minorEastAsia" w:hAnsiTheme="minorEastAsia" w:cstheme="minorEastAsia" w:hint="eastAsia"/>
          <w:b/>
          <w:color w:val="000000"/>
          <w:sz w:val="20"/>
          <w:szCs w:val="20"/>
        </w:rPr>
        <w:t>MongoDB</w:t>
      </w:r>
      <w:proofErr w:type="spellEnd"/>
      <w:r w:rsidRPr="00645A33">
        <w:rPr>
          <w:rFonts w:asciiTheme="minorHAnsi" w:eastAsiaTheme="minorEastAsia" w:hAnsiTheme="minorEastAsia" w:cstheme="minorEastAsia" w:hint="eastAsia"/>
          <w:b/>
          <w:color w:val="000000"/>
          <w:sz w:val="20"/>
          <w:szCs w:val="20"/>
        </w:rPr>
        <w:t>, database performance tuning &amp; data modelling.</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Strong Experience in </w:t>
      </w:r>
      <w:r w:rsidRPr="00645A33">
        <w:rPr>
          <w:rFonts w:asciiTheme="minorHAnsi" w:eastAsiaTheme="minorEastAsia" w:hAnsiTheme="minorEastAsia" w:cstheme="minorEastAsia" w:hint="eastAsia"/>
          <w:b/>
          <w:color w:val="000000"/>
          <w:sz w:val="20"/>
          <w:szCs w:val="20"/>
        </w:rPr>
        <w:t>Front End Technologies</w:t>
      </w:r>
      <w:r w:rsidRPr="00645A33">
        <w:rPr>
          <w:rFonts w:asciiTheme="minorHAnsi" w:eastAsiaTheme="minorEastAsia" w:hAnsiTheme="minorEastAsia" w:cstheme="minorEastAsia" w:hint="eastAsia"/>
          <w:color w:val="000000"/>
          <w:sz w:val="20"/>
          <w:szCs w:val="20"/>
        </w:rPr>
        <w:t xml:space="preserve"> like </w:t>
      </w:r>
      <w:r w:rsidRPr="00645A33">
        <w:rPr>
          <w:rFonts w:asciiTheme="minorHAnsi" w:eastAsiaTheme="minorEastAsia" w:hAnsiTheme="minorEastAsia" w:cstheme="minorEastAsia" w:hint="eastAsia"/>
          <w:b/>
          <w:color w:val="000000"/>
          <w:sz w:val="20"/>
          <w:szCs w:val="20"/>
        </w:rPr>
        <w:t xml:space="preserve">JSP, HTML5, </w:t>
      </w:r>
      <w:proofErr w:type="spellStart"/>
      <w:r w:rsidRPr="00645A33">
        <w:rPr>
          <w:rFonts w:asciiTheme="minorHAnsi" w:eastAsiaTheme="minorEastAsia" w:hAnsiTheme="minorEastAsia" w:cstheme="minorEastAsia" w:hint="eastAsia"/>
          <w:b/>
          <w:color w:val="000000"/>
          <w:sz w:val="20"/>
          <w:szCs w:val="20"/>
        </w:rPr>
        <w:t>JQuery</w:t>
      </w:r>
      <w:proofErr w:type="spellEnd"/>
      <w:r w:rsidRPr="00645A33">
        <w:rPr>
          <w:rFonts w:asciiTheme="minorHAnsi" w:eastAsiaTheme="minorEastAsia" w:hAnsiTheme="minorEastAsia" w:cstheme="minorEastAsia" w:hint="eastAsia"/>
          <w:b/>
          <w:color w:val="000000"/>
          <w:sz w:val="20"/>
          <w:szCs w:val="20"/>
        </w:rPr>
        <w:t>, JavaScript, CSS3.</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Experienced with the Spark improving the performance and optimization of the existing algorithms in </w:t>
      </w:r>
      <w:r w:rsidRPr="00645A33">
        <w:rPr>
          <w:rFonts w:asciiTheme="minorHAnsi" w:eastAsiaTheme="minorEastAsia" w:hAnsiTheme="minorEastAsia" w:cstheme="minorEastAsia" w:hint="eastAsia"/>
          <w:b/>
          <w:color w:val="000000"/>
          <w:sz w:val="20"/>
          <w:szCs w:val="20"/>
        </w:rPr>
        <w:t xml:space="preserve">Hadoop </w:t>
      </w:r>
      <w:r w:rsidRPr="00645A33">
        <w:rPr>
          <w:rFonts w:asciiTheme="minorHAnsi" w:eastAsiaTheme="minorEastAsia" w:hAnsiTheme="minorEastAsia" w:cstheme="minorEastAsia" w:hint="eastAsia"/>
          <w:color w:val="000000"/>
          <w:sz w:val="20"/>
          <w:szCs w:val="20"/>
        </w:rPr>
        <w:t xml:space="preserve">using </w:t>
      </w:r>
      <w:r w:rsidRPr="00645A33">
        <w:rPr>
          <w:rFonts w:asciiTheme="minorHAnsi" w:eastAsiaTheme="minorEastAsia" w:hAnsiTheme="minorEastAsia" w:cstheme="minorEastAsia" w:hint="eastAsia"/>
          <w:b/>
          <w:color w:val="000000"/>
          <w:sz w:val="20"/>
          <w:szCs w:val="20"/>
        </w:rPr>
        <w:t>Spark Context, Spark-SQL, Data Frame, Pair RDD's, Spark YARN.</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Extensive knowledge in programming with </w:t>
      </w:r>
      <w:r w:rsidRPr="00645A33">
        <w:rPr>
          <w:rFonts w:asciiTheme="minorHAnsi" w:eastAsiaTheme="minorEastAsia" w:hAnsiTheme="minorEastAsia" w:cstheme="minorEastAsia" w:hint="eastAsia"/>
          <w:b/>
          <w:color w:val="000000"/>
          <w:sz w:val="20"/>
          <w:szCs w:val="20"/>
        </w:rPr>
        <w:t>Resilient Distributed Data</w:t>
      </w:r>
      <w:r w:rsidRPr="00645A33">
        <w:rPr>
          <w:rFonts w:asciiTheme="minorHAnsi" w:eastAsiaTheme="minorEastAsia" w:hAnsiTheme="minorEastAsia" w:cstheme="minorEastAsia"/>
          <w:b/>
          <w:color w:val="000000"/>
          <w:sz w:val="20"/>
          <w:szCs w:val="20"/>
        </w:rPr>
        <w:t xml:space="preserve"> </w:t>
      </w:r>
      <w:r w:rsidRPr="00645A33">
        <w:rPr>
          <w:rFonts w:asciiTheme="minorHAnsi" w:eastAsiaTheme="minorEastAsia" w:hAnsiTheme="minorEastAsia" w:cstheme="minorEastAsia" w:hint="eastAsia"/>
          <w:b/>
          <w:color w:val="000000"/>
          <w:sz w:val="20"/>
          <w:szCs w:val="20"/>
        </w:rPr>
        <w:t xml:space="preserve">sets </w:t>
      </w:r>
      <w:r w:rsidRPr="00645A33">
        <w:rPr>
          <w:rFonts w:asciiTheme="minorHAnsi" w:eastAsiaTheme="minorEastAsia" w:hAnsiTheme="minorEastAsia" w:cstheme="minorEastAsia" w:hint="eastAsia"/>
          <w:color w:val="000000"/>
          <w:sz w:val="20"/>
          <w:szCs w:val="20"/>
        </w:rPr>
        <w:t>(RDDs).</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Configured </w:t>
      </w:r>
      <w:r w:rsidRPr="00645A33">
        <w:rPr>
          <w:rFonts w:asciiTheme="minorHAnsi" w:eastAsiaTheme="minorEastAsia" w:hAnsiTheme="minorEastAsia" w:cstheme="minorEastAsia" w:hint="eastAsia"/>
          <w:b/>
          <w:color w:val="000000"/>
          <w:sz w:val="20"/>
          <w:szCs w:val="20"/>
        </w:rPr>
        <w:t xml:space="preserve">Hadoop </w:t>
      </w:r>
      <w:r w:rsidRPr="00645A33">
        <w:rPr>
          <w:rFonts w:asciiTheme="minorHAnsi" w:eastAsiaTheme="minorEastAsia" w:hAnsiTheme="minorEastAsia" w:cstheme="minorEastAsia" w:hint="eastAsia"/>
          <w:color w:val="000000"/>
          <w:sz w:val="20"/>
          <w:szCs w:val="20"/>
        </w:rPr>
        <w:t xml:space="preserve">clusters in </w:t>
      </w:r>
      <w:r w:rsidRPr="00645A33">
        <w:rPr>
          <w:rFonts w:asciiTheme="minorHAnsi" w:eastAsiaTheme="minorEastAsia" w:hAnsiTheme="minorEastAsia" w:cstheme="minorEastAsia" w:hint="eastAsia"/>
          <w:b/>
          <w:color w:val="000000"/>
          <w:sz w:val="20"/>
          <w:szCs w:val="20"/>
        </w:rPr>
        <w:t>Open Stack</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Amazon Web Services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AWS</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 in </w:t>
      </w:r>
      <w:r w:rsidRPr="00645A33">
        <w:rPr>
          <w:rFonts w:asciiTheme="minorHAnsi" w:eastAsiaTheme="minorEastAsia" w:hAnsiTheme="minorEastAsia" w:cstheme="minorEastAsia" w:hint="eastAsia"/>
          <w:b/>
          <w:color w:val="000000"/>
          <w:sz w:val="20"/>
          <w:szCs w:val="20"/>
        </w:rPr>
        <w:t xml:space="preserve">ETL </w:t>
      </w:r>
      <w:r w:rsidRPr="00645A33">
        <w:rPr>
          <w:rFonts w:asciiTheme="minorHAnsi" w:eastAsiaTheme="minorEastAsia" w:hAnsiTheme="minorEastAsia" w:cstheme="minorEastAsia" w:hint="eastAsia"/>
          <w:color w:val="000000"/>
          <w:sz w:val="20"/>
          <w:szCs w:val="20"/>
        </w:rPr>
        <w:t>(</w:t>
      </w:r>
      <w:r w:rsidRPr="00645A33">
        <w:rPr>
          <w:rFonts w:asciiTheme="minorHAnsi" w:eastAsiaTheme="minorEastAsia" w:hAnsiTheme="minorEastAsia" w:cstheme="minorEastAsia" w:hint="eastAsia"/>
          <w:b/>
          <w:color w:val="000000"/>
          <w:sz w:val="20"/>
          <w:szCs w:val="20"/>
        </w:rPr>
        <w:t>Data stage</w:t>
      </w:r>
      <w:r w:rsidRPr="00645A33">
        <w:rPr>
          <w:rFonts w:asciiTheme="minorHAnsi" w:eastAsiaTheme="minorEastAsia" w:hAnsiTheme="minorEastAsia" w:cstheme="minorEastAsia" w:hint="eastAsia"/>
          <w:color w:val="000000"/>
          <w:sz w:val="20"/>
          <w:szCs w:val="20"/>
        </w:rPr>
        <w:t>) analysis, designing, developing, testing and implementing ETL processes including performance tuning and query optimizing of databases.</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 in extracting source data from </w:t>
      </w:r>
      <w:r w:rsidRPr="00645A33">
        <w:rPr>
          <w:rFonts w:asciiTheme="minorHAnsi" w:eastAsiaTheme="minorEastAsia" w:hAnsiTheme="minorEastAsia" w:cstheme="minorEastAsia" w:hint="eastAsia"/>
          <w:b/>
          <w:color w:val="000000"/>
          <w:sz w:val="20"/>
          <w:szCs w:val="20"/>
        </w:rPr>
        <w:t>Sequential files,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XML files, Excel files</w:t>
      </w:r>
      <w:r w:rsidRPr="00645A33">
        <w:rPr>
          <w:rFonts w:asciiTheme="minorHAnsi" w:eastAsiaTheme="minorEastAsia" w:hAnsiTheme="minorEastAsia" w:cstheme="minorEastAsia" w:hint="eastAsia"/>
          <w:color w:val="000000"/>
          <w:sz w:val="20"/>
          <w:szCs w:val="20"/>
        </w:rPr>
        <w:t>, transforming and loading it into the target data warehouse.</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Strong experience with </w:t>
      </w:r>
      <w:r w:rsidRPr="00645A33">
        <w:rPr>
          <w:rFonts w:asciiTheme="minorHAnsi" w:eastAsiaTheme="minorEastAsia" w:hAnsiTheme="minorEastAsia" w:cstheme="minorEastAsia" w:hint="eastAsia"/>
          <w:b/>
          <w:color w:val="000000"/>
          <w:sz w:val="20"/>
          <w:szCs w:val="20"/>
        </w:rPr>
        <w:t>Java/J2EE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technologies</w:t>
      </w:r>
      <w:r w:rsidRPr="00645A33">
        <w:rPr>
          <w:rFonts w:asciiTheme="minorHAnsi" w:eastAsiaTheme="minorEastAsia" w:hAnsiTheme="minorEastAsia" w:cstheme="minorEastAsia" w:hint="eastAsia"/>
          <w:color w:val="000000"/>
          <w:sz w:val="20"/>
          <w:szCs w:val="20"/>
        </w:rPr>
        <w:t xml:space="preserve"> such as </w:t>
      </w:r>
      <w:r w:rsidRPr="00645A33">
        <w:rPr>
          <w:rFonts w:asciiTheme="minorHAnsi" w:eastAsiaTheme="minorEastAsia" w:hAnsiTheme="minorEastAsia" w:cstheme="minorEastAsia" w:hint="eastAsia"/>
          <w:b/>
          <w:color w:val="000000"/>
          <w:sz w:val="20"/>
          <w:szCs w:val="20"/>
        </w:rPr>
        <w:t>Core Java, JDBC, JSP, JSTL, HTML, JavaScript, JSON</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 developing iterative algorithms using </w:t>
      </w:r>
      <w:r w:rsidRPr="00645A33">
        <w:rPr>
          <w:rFonts w:asciiTheme="minorHAnsi" w:eastAsiaTheme="minorEastAsia" w:hAnsiTheme="minorEastAsia" w:cstheme="minorEastAsia" w:hint="eastAsia"/>
          <w:b/>
          <w:color w:val="000000"/>
          <w:sz w:val="20"/>
          <w:szCs w:val="20"/>
        </w:rPr>
        <w:t>Spark Streaming</w:t>
      </w:r>
      <w:r w:rsidRPr="00645A33">
        <w:rPr>
          <w:rFonts w:asciiTheme="minorHAnsi" w:eastAsiaTheme="minorEastAsia" w:hAnsiTheme="minorEastAsia" w:cstheme="minorEastAsia" w:hint="eastAsia"/>
          <w:color w:val="000000"/>
          <w:sz w:val="20"/>
          <w:szCs w:val="20"/>
        </w:rPr>
        <w:t xml:space="preserve"> in </w:t>
      </w:r>
      <w:r w:rsidRPr="00645A33">
        <w:rPr>
          <w:rFonts w:asciiTheme="minorHAnsi" w:eastAsiaTheme="minorEastAsia" w:hAnsiTheme="minorEastAsia" w:cstheme="minorEastAsia" w:hint="eastAsia"/>
          <w:b/>
          <w:color w:val="000000"/>
          <w:sz w:val="20"/>
          <w:szCs w:val="20"/>
        </w:rPr>
        <w:t xml:space="preserve">Scala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Python</w:t>
      </w:r>
      <w:r w:rsidRPr="00645A33">
        <w:rPr>
          <w:rFonts w:asciiTheme="minorHAnsi" w:eastAsiaTheme="minorEastAsia" w:hAnsiTheme="minorEastAsia" w:cstheme="minorEastAsia" w:hint="eastAsia"/>
          <w:color w:val="000000"/>
          <w:sz w:val="20"/>
          <w:szCs w:val="20"/>
        </w:rPr>
        <w:t xml:space="preserve"> to build near real-time dashboards</w:t>
      </w:r>
      <w:r w:rsidRPr="00645A33">
        <w:rPr>
          <w:rFonts w:asciiTheme="minorHAnsi" w:eastAsiaTheme="minorEastAsia" w:hAnsiTheme="minorEastAsia" w:cstheme="minorEastAsia" w:hint="eastAsia"/>
          <w:b/>
          <w:color w:val="000000"/>
          <w:sz w:val="20"/>
          <w:szCs w:val="20"/>
        </w:rPr>
        <w:t>.</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 in deploying and managing the multi-node development and production </w:t>
      </w:r>
      <w:r w:rsidRPr="00645A33">
        <w:rPr>
          <w:rFonts w:asciiTheme="minorHAnsi" w:eastAsiaTheme="minorEastAsia" w:hAnsiTheme="minorEastAsia" w:cstheme="minorEastAsia" w:hint="eastAsia"/>
          <w:b/>
          <w:color w:val="000000"/>
          <w:sz w:val="20"/>
          <w:szCs w:val="20"/>
        </w:rPr>
        <w:t>Hadoop cluster</w:t>
      </w:r>
      <w:r w:rsidRPr="00645A33">
        <w:rPr>
          <w:rFonts w:asciiTheme="minorHAnsi" w:eastAsiaTheme="minorEastAsia" w:hAnsiTheme="minorEastAsia" w:cstheme="minorEastAsia" w:hint="eastAsia"/>
          <w:color w:val="000000"/>
          <w:sz w:val="20"/>
          <w:szCs w:val="20"/>
        </w:rPr>
        <w:t xml:space="preserve"> with different </w:t>
      </w:r>
      <w:r w:rsidRPr="00645A33">
        <w:rPr>
          <w:rFonts w:asciiTheme="minorHAnsi" w:eastAsiaTheme="minorEastAsia" w:hAnsiTheme="minorEastAsia" w:cstheme="minorEastAsia" w:hint="eastAsia"/>
          <w:b/>
          <w:color w:val="000000"/>
          <w:sz w:val="20"/>
          <w:szCs w:val="20"/>
        </w:rPr>
        <w:t>Hadoop components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HIVE, PIG, SQOOP, OOZIE, FLUME, HCATALOG, HBASE, ZOOKEEPER</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Horton works Ambari.</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Gaining optimum performance with data compression, region splits and by manually managing compaction in </w:t>
      </w:r>
      <w:r w:rsidRPr="00645A33">
        <w:rPr>
          <w:rFonts w:asciiTheme="minorHAnsi" w:eastAsiaTheme="minorEastAsia" w:hAnsiTheme="minorEastAsia" w:cstheme="minorEastAsia" w:hint="eastAsia"/>
          <w:b/>
          <w:color w:val="000000"/>
          <w:sz w:val="20"/>
          <w:szCs w:val="20"/>
        </w:rPr>
        <w:t>HBase.</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Upgrading from </w:t>
      </w:r>
      <w:r w:rsidRPr="00645A33">
        <w:rPr>
          <w:rFonts w:asciiTheme="minorHAnsi" w:eastAsiaTheme="minorEastAsia" w:hAnsiTheme="minorEastAsia" w:cstheme="minorEastAsia" w:hint="eastAsia"/>
          <w:b/>
          <w:color w:val="000000"/>
          <w:sz w:val="20"/>
          <w:szCs w:val="20"/>
        </w:rPr>
        <w:t>HDP 2.1</w:t>
      </w:r>
      <w:r w:rsidRPr="00645A33">
        <w:rPr>
          <w:rFonts w:asciiTheme="minorHAnsi" w:eastAsiaTheme="minorEastAsia" w:hAnsiTheme="minorEastAsia" w:cstheme="minorEastAsia" w:hint="eastAsia"/>
          <w:color w:val="000000"/>
          <w:sz w:val="20"/>
          <w:szCs w:val="20"/>
        </w:rPr>
        <w:t xml:space="preserve"> to </w:t>
      </w:r>
      <w:r w:rsidRPr="00645A33">
        <w:rPr>
          <w:rFonts w:asciiTheme="minorHAnsi" w:eastAsiaTheme="minorEastAsia" w:hAnsiTheme="minorEastAsia" w:cstheme="minorEastAsia" w:hint="eastAsia"/>
          <w:b/>
          <w:color w:val="000000"/>
          <w:sz w:val="20"/>
          <w:szCs w:val="20"/>
        </w:rPr>
        <w:t>HPD 2.2</w:t>
      </w:r>
      <w:r w:rsidRPr="00645A33">
        <w:rPr>
          <w:rFonts w:asciiTheme="minorHAnsi" w:eastAsiaTheme="minorEastAsia" w:hAnsiTheme="minorEastAsia" w:cstheme="minorEastAsia" w:hint="eastAsia"/>
          <w:color w:val="000000"/>
          <w:sz w:val="20"/>
          <w:szCs w:val="20"/>
        </w:rPr>
        <w:t xml:space="preserve"> and then to </w:t>
      </w:r>
      <w:r w:rsidRPr="00645A33">
        <w:rPr>
          <w:rFonts w:asciiTheme="minorHAnsi" w:eastAsiaTheme="minorEastAsia" w:hAnsiTheme="minorEastAsia" w:cstheme="minorEastAsia" w:hint="eastAsia"/>
          <w:b/>
          <w:color w:val="000000"/>
          <w:sz w:val="20"/>
          <w:szCs w:val="20"/>
        </w:rPr>
        <w:t>HDP 2.3</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Working experience in </w:t>
      </w:r>
      <w:r w:rsidRPr="00645A33">
        <w:rPr>
          <w:rFonts w:asciiTheme="minorHAnsi" w:eastAsiaTheme="minorEastAsia" w:hAnsiTheme="minorEastAsia" w:cstheme="minorEastAsia" w:hint="eastAsia"/>
          <w:b/>
          <w:color w:val="000000"/>
          <w:sz w:val="20"/>
          <w:szCs w:val="20"/>
        </w:rPr>
        <w:t>Map Reduce programming</w:t>
      </w:r>
      <w:r w:rsidRPr="00645A33">
        <w:rPr>
          <w:rFonts w:asciiTheme="minorHAnsi" w:eastAsiaTheme="minorEastAsia" w:hAnsiTheme="minorEastAsia" w:cstheme="minorEastAsia" w:hint="eastAsia"/>
          <w:color w:val="000000"/>
          <w:sz w:val="20"/>
          <w:szCs w:val="20"/>
        </w:rPr>
        <w:t xml:space="preserve"> model and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Distributed File System.</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Hands on experience on </w:t>
      </w:r>
      <w:r w:rsidRPr="00645A33">
        <w:rPr>
          <w:rFonts w:asciiTheme="minorHAnsi" w:eastAsiaTheme="minorEastAsia" w:hAnsiTheme="minorEastAsia" w:cstheme="minorEastAsia" w:hint="eastAsia"/>
          <w:b/>
          <w:color w:val="000000"/>
          <w:sz w:val="20"/>
          <w:szCs w:val="20"/>
        </w:rPr>
        <w:t>Unix/Linux</w:t>
      </w:r>
      <w:r w:rsidRPr="00645A33">
        <w:rPr>
          <w:rFonts w:asciiTheme="minorHAnsi" w:eastAsiaTheme="minorEastAsia" w:hAnsiTheme="minorEastAsia" w:cstheme="minorEastAsia" w:hint="eastAsia"/>
          <w:color w:val="000000"/>
          <w:sz w:val="20"/>
          <w:szCs w:val="20"/>
        </w:rPr>
        <w:t xml:space="preserve"> environments, which included software installations/ upgrades, shell scripting for job automation and other maintenance activities.</w:t>
      </w:r>
    </w:p>
    <w:p w:rsidR="003F66DD" w:rsidRPr="00645A33" w:rsidRDefault="0005570D">
      <w:pPr>
        <w:numPr>
          <w:ilvl w:val="0"/>
          <w:numId w:val="2"/>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lastRenderedPageBreak/>
        <w:t xml:space="preserve">Hands on experience in installing, configuring and using </w:t>
      </w:r>
      <w:r w:rsidRPr="00645A33">
        <w:rPr>
          <w:rFonts w:asciiTheme="minorHAnsi" w:eastAsiaTheme="minorEastAsia" w:hAnsiTheme="minorEastAsia" w:cstheme="minorEastAsia" w:hint="eastAsia"/>
          <w:b/>
          <w:color w:val="000000"/>
          <w:sz w:val="20"/>
          <w:szCs w:val="20"/>
        </w:rPr>
        <w:t>Hadoop ecosystem</w:t>
      </w:r>
      <w:r w:rsidRPr="00645A33">
        <w:rPr>
          <w:rFonts w:asciiTheme="minorHAnsi" w:eastAsiaTheme="minorEastAsia" w:hAnsiTheme="minorEastAsia" w:cstheme="minorEastAsia" w:hint="eastAsia"/>
          <w:color w:val="000000"/>
          <w:sz w:val="20"/>
          <w:szCs w:val="20"/>
        </w:rPr>
        <w:t xml:space="preserve"> components like </w:t>
      </w:r>
      <w:r w:rsidRPr="00645A33">
        <w:rPr>
          <w:rFonts w:asciiTheme="minorHAnsi" w:eastAsiaTheme="minorEastAsia" w:hAnsiTheme="minorEastAsia" w:cstheme="minorEastAsia" w:hint="eastAsia"/>
          <w:b/>
          <w:color w:val="000000"/>
          <w:sz w:val="20"/>
          <w:szCs w:val="20"/>
        </w:rPr>
        <w:t xml:space="preserve">Hadoop MapReduce, HDFS, HBase, Hive, Sqoop, Pig, Zookeeper, Storm, Spark, Kafka </w:t>
      </w:r>
      <w:r w:rsidRPr="00645A33">
        <w:rPr>
          <w:rFonts w:asciiTheme="minorHAnsi" w:eastAsiaTheme="minorEastAsia" w:hAnsiTheme="minorEastAsia" w:cstheme="minorEastAsia" w:hint="eastAsia"/>
          <w:color w:val="000000"/>
          <w:sz w:val="20"/>
          <w:szCs w:val="20"/>
        </w:rPr>
        <w:t>and</w:t>
      </w:r>
      <w:r w:rsidRPr="00645A33">
        <w:rPr>
          <w:rFonts w:asciiTheme="minorHAnsi" w:eastAsiaTheme="minorEastAsia" w:hAnsiTheme="minorEastAsia" w:cstheme="minorEastAsia" w:hint="eastAsia"/>
          <w:b/>
          <w:color w:val="000000"/>
          <w:sz w:val="20"/>
          <w:szCs w:val="20"/>
        </w:rPr>
        <w:t xml:space="preserve"> Flume.</w:t>
      </w:r>
    </w:p>
    <w:p w:rsidR="003F66DD" w:rsidRPr="00645A33" w:rsidRDefault="0005570D">
      <w:pPr>
        <w:numPr>
          <w:ilvl w:val="0"/>
          <w:numId w:val="2"/>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Thorough knowledge and experience in </w:t>
      </w:r>
      <w:r w:rsidRPr="00645A33">
        <w:rPr>
          <w:rFonts w:asciiTheme="minorHAnsi" w:eastAsiaTheme="minorEastAsia" w:hAnsiTheme="minorEastAsia" w:cstheme="minorEastAsia" w:hint="eastAsia"/>
          <w:b/>
          <w:color w:val="000000"/>
          <w:sz w:val="20"/>
          <w:szCs w:val="20"/>
        </w:rPr>
        <w:t xml:space="preserve">SQL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PL/SQL</w:t>
      </w:r>
      <w:r w:rsidRPr="00645A33">
        <w:rPr>
          <w:rFonts w:asciiTheme="minorHAnsi" w:eastAsiaTheme="minorEastAsia" w:hAnsiTheme="minorEastAsia" w:cstheme="minorEastAsia" w:hint="eastAsia"/>
          <w:color w:val="000000"/>
          <w:sz w:val="20"/>
          <w:szCs w:val="20"/>
        </w:rPr>
        <w:t xml:space="preserve"> concepts.</w:t>
      </w:r>
    </w:p>
    <w:p w:rsidR="003F66DD" w:rsidRPr="00645A33" w:rsidRDefault="0005570D">
      <w:pPr>
        <w:numPr>
          <w:ilvl w:val="0"/>
          <w:numId w:val="2"/>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Expertise in setting up standards and processes for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based application design and implementation.</w:t>
      </w:r>
    </w:p>
    <w:p w:rsidR="000513EA" w:rsidRDefault="000513EA" w:rsidP="000513EA">
      <w:pPr>
        <w:jc w:val="both"/>
        <w:rPr>
          <w:rFonts w:asciiTheme="minorHAnsi" w:eastAsiaTheme="minorEastAsia" w:hAnsiTheme="minorEastAsia" w:cstheme="minorEastAsia"/>
          <w:color w:val="000000"/>
          <w:sz w:val="20"/>
          <w:szCs w:val="20"/>
        </w:rPr>
      </w:pPr>
    </w:p>
    <w:p w:rsidR="00645A33" w:rsidRPr="00645A33" w:rsidRDefault="00645A33" w:rsidP="000513EA">
      <w:pPr>
        <w:jc w:val="both"/>
        <w:rPr>
          <w:rFonts w:asciiTheme="minorHAnsi" w:eastAsiaTheme="minorEastAsia" w:hAnsiTheme="minorEastAsia" w:cstheme="minorEastAsia"/>
          <w:color w:val="000000"/>
          <w:sz w:val="20"/>
          <w:szCs w:val="20"/>
        </w:rPr>
      </w:pPr>
    </w:p>
    <w:p w:rsidR="000513EA" w:rsidRPr="00645A33" w:rsidRDefault="000513EA" w:rsidP="000513EA">
      <w:pPr>
        <w:shd w:val="clear" w:color="auto" w:fill="D9D9D9"/>
        <w:tabs>
          <w:tab w:val="right" w:pos="10426"/>
        </w:tabs>
        <w:spacing w:line="276" w:lineRule="auto"/>
        <w:ind w:left="360" w:hanging="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b/>
          <w:color w:val="000000"/>
          <w:sz w:val="20"/>
          <w:szCs w:val="20"/>
        </w:rPr>
        <w:t>Certification</w:t>
      </w:r>
      <w:r w:rsidRPr="00645A33">
        <w:rPr>
          <w:rFonts w:asciiTheme="minorHAnsi" w:eastAsiaTheme="minorEastAsia" w:hAnsiTheme="minorEastAsia" w:cstheme="minorEastAsia" w:hint="eastAsia"/>
          <w:b/>
          <w:color w:val="000000"/>
          <w:sz w:val="20"/>
          <w:szCs w:val="20"/>
        </w:rPr>
        <w:t>:</w:t>
      </w:r>
    </w:p>
    <w:p w:rsidR="000513EA" w:rsidRPr="00645A33" w:rsidRDefault="000513EA" w:rsidP="000513EA">
      <w:pPr>
        <w:spacing w:line="259" w:lineRule="auto"/>
        <w:ind w:left="360" w:right="-262"/>
        <w:rPr>
          <w:rFonts w:ascii="Cambria" w:eastAsia="Trebuchet MS" w:hAnsi="Cambria" w:cs="Trebuchet MS"/>
          <w:b/>
          <w:smallCaps/>
          <w:sz w:val="20"/>
          <w:szCs w:val="20"/>
        </w:rPr>
      </w:pPr>
      <w:r w:rsidRPr="00645A33">
        <w:rPr>
          <w:rFonts w:ascii="Cambria" w:hAnsi="Cambria"/>
          <w:sz w:val="20"/>
          <w:szCs w:val="20"/>
        </w:rPr>
        <w:t>Cloudera Certified Developer for Apache Hadoop (CCDH)</w:t>
      </w:r>
      <w:r w:rsidRPr="00645A33">
        <w:rPr>
          <w:rFonts w:ascii="Cambria" w:hAnsi="Cambria"/>
          <w:sz w:val="20"/>
          <w:szCs w:val="20"/>
        </w:rPr>
        <w:tab/>
        <w:t xml:space="preserve"> </w:t>
      </w:r>
      <w:hyperlink r:id="rId9" w:history="1">
        <w:r w:rsidRPr="00645A33">
          <w:rPr>
            <w:rStyle w:val="Hyperlink"/>
            <w:rFonts w:ascii="Cambria" w:hAnsi="Cambria"/>
            <w:sz w:val="20"/>
            <w:szCs w:val="20"/>
          </w:rPr>
          <w:t>License Number 100-013-664</w:t>
        </w:r>
      </w:hyperlink>
    </w:p>
    <w:p w:rsidR="000513EA" w:rsidRPr="00645A33" w:rsidRDefault="000513EA" w:rsidP="000513EA">
      <w:pPr>
        <w:jc w:val="both"/>
        <w:rPr>
          <w:rFonts w:asciiTheme="minorHAnsi" w:eastAsiaTheme="minorEastAsia" w:hAnsiTheme="minorEastAsia" w:cstheme="minorEastAsia"/>
          <w:color w:val="000000"/>
          <w:sz w:val="20"/>
          <w:szCs w:val="20"/>
        </w:rPr>
      </w:pP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05570D">
      <w:pPr>
        <w:shd w:val="clear" w:color="auto" w:fill="D9D9D9"/>
        <w:tabs>
          <w:tab w:val="right" w:pos="10426"/>
        </w:tabs>
        <w:spacing w:line="276" w:lineRule="auto"/>
        <w:ind w:left="360" w:hanging="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TOOLS AND TECHNOLOGIES:</w:t>
      </w:r>
    </w:p>
    <w:p w:rsidR="003F66DD" w:rsidRPr="00645A33" w:rsidRDefault="003F66DD">
      <w:pPr>
        <w:shd w:val="clear" w:color="auto" w:fill="FFFFFF"/>
        <w:tabs>
          <w:tab w:val="right" w:pos="10426"/>
        </w:tabs>
        <w:spacing w:line="276" w:lineRule="auto"/>
        <w:ind w:left="360" w:hanging="360"/>
        <w:jc w:val="both"/>
        <w:rPr>
          <w:rFonts w:asciiTheme="minorHAnsi" w:eastAsiaTheme="minorEastAsia" w:hAnsiTheme="minorEastAsia" w:cstheme="minorEastAsia"/>
          <w:b/>
          <w:color w:val="000000"/>
          <w:sz w:val="20"/>
          <w:szCs w:val="20"/>
        </w:rPr>
      </w:pPr>
    </w:p>
    <w:tbl>
      <w:tblPr>
        <w:tblStyle w:val="Style10"/>
        <w:tblW w:w="103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9"/>
        <w:gridCol w:w="7868"/>
      </w:tblGrid>
      <w:tr w:rsidR="003F66DD" w:rsidRPr="00645A33">
        <w:trPr>
          <w:trHeight w:val="650"/>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Operating System</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sz w:val="20"/>
                <w:szCs w:val="20"/>
              </w:rPr>
              <w:t xml:space="preserve">Linux, UNIX, IOS, </w:t>
            </w:r>
            <w:proofErr w:type="spellStart"/>
            <w:r w:rsidRPr="00645A33">
              <w:rPr>
                <w:rFonts w:asciiTheme="minorHAnsi" w:eastAsiaTheme="minorEastAsia" w:hAnsiTheme="minorEastAsia" w:cstheme="minorEastAsia" w:hint="eastAsia"/>
                <w:sz w:val="20"/>
                <w:szCs w:val="20"/>
              </w:rPr>
              <w:t>TinyOS</w:t>
            </w:r>
            <w:proofErr w:type="spellEnd"/>
            <w:r w:rsidRPr="00645A33">
              <w:rPr>
                <w:rFonts w:asciiTheme="minorHAnsi" w:eastAsiaTheme="minorEastAsia" w:hAnsiTheme="minorEastAsia" w:cstheme="minorEastAsia" w:hint="eastAsia"/>
                <w:sz w:val="20"/>
                <w:szCs w:val="20"/>
              </w:rPr>
              <w:t>,</w:t>
            </w:r>
            <w:r w:rsidRPr="00645A33">
              <w:rPr>
                <w:rFonts w:asciiTheme="minorHAnsi" w:eastAsiaTheme="minorEastAsia" w:hAnsiTheme="minorEastAsia" w:cstheme="minorEastAsia" w:hint="eastAsia"/>
                <w:sz w:val="20"/>
                <w:szCs w:val="20"/>
                <w:highlight w:val="white"/>
              </w:rPr>
              <w:t xml:space="preserve"> Sun Solaris, HP-UX, </w:t>
            </w:r>
            <w:r w:rsidRPr="00645A33">
              <w:rPr>
                <w:rFonts w:asciiTheme="minorHAnsi" w:eastAsiaTheme="minorEastAsia" w:hAnsiTheme="minorEastAsia" w:cstheme="minorEastAsia" w:hint="eastAsia"/>
                <w:sz w:val="20"/>
                <w:szCs w:val="20"/>
              </w:rPr>
              <w:t>Windows 8, Windows 7, UNIX, Linux, Centos, Ubuntu.</w:t>
            </w:r>
          </w:p>
        </w:tc>
      </w:tr>
      <w:tr w:rsidR="003F66DD" w:rsidRPr="00645A33">
        <w:trPr>
          <w:trHeight w:val="377"/>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Hadoop/Big Data</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E30BEC">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sz w:val="20"/>
                <w:szCs w:val="20"/>
              </w:rPr>
              <w:t xml:space="preserve">Apache </w:t>
            </w:r>
            <w:r w:rsidRPr="00645A33">
              <w:rPr>
                <w:rFonts w:asciiTheme="minorHAnsi" w:eastAsiaTheme="minorEastAsia" w:hAnsiTheme="minorEastAsia" w:cstheme="minorEastAsia" w:hint="eastAsia"/>
                <w:sz w:val="20"/>
                <w:szCs w:val="20"/>
              </w:rPr>
              <w:t xml:space="preserve">Spark </w:t>
            </w:r>
            <w:r w:rsidRPr="00645A33">
              <w:rPr>
                <w:rFonts w:asciiTheme="minorHAnsi" w:eastAsiaTheme="minorEastAsia" w:hAnsiTheme="minorEastAsia" w:cstheme="minorEastAsia"/>
                <w:sz w:val="20"/>
                <w:szCs w:val="20"/>
              </w:rPr>
              <w:t xml:space="preserve">, </w:t>
            </w:r>
            <w:r w:rsidR="0005570D" w:rsidRPr="00645A33">
              <w:rPr>
                <w:rFonts w:asciiTheme="minorHAnsi" w:eastAsiaTheme="minorEastAsia" w:hAnsiTheme="minorEastAsia" w:cstheme="minorEastAsia" w:hint="eastAsia"/>
                <w:sz w:val="20"/>
                <w:szCs w:val="20"/>
              </w:rPr>
              <w:t xml:space="preserve">HDFS, </w:t>
            </w:r>
            <w:proofErr w:type="spellStart"/>
            <w:r w:rsidR="0005570D" w:rsidRPr="00645A33">
              <w:rPr>
                <w:rFonts w:asciiTheme="minorHAnsi" w:eastAsiaTheme="minorEastAsia" w:hAnsiTheme="minorEastAsia" w:cstheme="minorEastAsia" w:hint="eastAsia"/>
                <w:sz w:val="20"/>
                <w:szCs w:val="20"/>
              </w:rPr>
              <w:t>MapReduce</w:t>
            </w:r>
            <w:proofErr w:type="spellEnd"/>
            <w:r w:rsidR="0005570D" w:rsidRPr="00645A33">
              <w:rPr>
                <w:rFonts w:asciiTheme="minorHAnsi" w:eastAsiaTheme="minorEastAsia" w:hAnsiTheme="minorEastAsia" w:cstheme="minorEastAsia" w:hint="eastAsia"/>
                <w:sz w:val="20"/>
                <w:szCs w:val="20"/>
              </w:rPr>
              <w:t xml:space="preserve">, </w:t>
            </w:r>
            <w:proofErr w:type="spellStart"/>
            <w:r w:rsidR="0005570D" w:rsidRPr="00645A33">
              <w:rPr>
                <w:rFonts w:asciiTheme="minorHAnsi" w:eastAsiaTheme="minorEastAsia" w:hAnsiTheme="minorEastAsia" w:cstheme="minorEastAsia" w:hint="eastAsia"/>
                <w:sz w:val="20"/>
                <w:szCs w:val="20"/>
              </w:rPr>
              <w:t>MRUnit</w:t>
            </w:r>
            <w:proofErr w:type="spellEnd"/>
            <w:r w:rsidR="0005570D" w:rsidRPr="00645A33">
              <w:rPr>
                <w:rFonts w:asciiTheme="minorHAnsi" w:eastAsiaTheme="minorEastAsia" w:hAnsiTheme="minorEastAsia" w:cstheme="minorEastAsia" w:hint="eastAsia"/>
                <w:sz w:val="20"/>
                <w:szCs w:val="20"/>
              </w:rPr>
              <w:t>, YARN, Hive, Pig, HBase, Impala, Zookeeper, Sqoop, Oozie, Apache Cassandra, Scala, Flume, Apache ignite, Avro, AWS.</w:t>
            </w:r>
          </w:p>
        </w:tc>
      </w:tr>
      <w:tr w:rsidR="003F66DD" w:rsidRPr="00645A33">
        <w:trPr>
          <w:trHeight w:val="625"/>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Languages</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E30BEC">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sz w:val="20"/>
                <w:szCs w:val="20"/>
              </w:rPr>
              <w:t xml:space="preserve">Scala.  </w:t>
            </w:r>
            <w:r w:rsidR="0005570D" w:rsidRPr="00645A33">
              <w:rPr>
                <w:rFonts w:asciiTheme="minorHAnsi" w:eastAsiaTheme="minorEastAsia" w:hAnsiTheme="minorEastAsia" w:cstheme="minorEastAsia" w:hint="eastAsia"/>
                <w:sz w:val="20"/>
                <w:szCs w:val="20"/>
              </w:rPr>
              <w:t>Java JDK1.4 1.5 1.6 (JDK 5 JDK 6), C/C++, SQL, Scala HQL, R, Python, XPath, Spark, PL/SQL, Pig Latin.</w:t>
            </w:r>
          </w:p>
        </w:tc>
      </w:tr>
      <w:tr w:rsidR="003F66DD" w:rsidRPr="00645A33">
        <w:trPr>
          <w:trHeight w:val="551"/>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Data Warehousing&amp; BI</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sz w:val="20"/>
                <w:szCs w:val="20"/>
              </w:rPr>
              <w:t>Informatica Power Center 9x/8x/7x, Power Exchange, IDQ</w:t>
            </w:r>
          </w:p>
        </w:tc>
      </w:tr>
      <w:tr w:rsidR="003F66DD" w:rsidRPr="00645A33">
        <w:trPr>
          <w:trHeight w:val="606"/>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ETL Tools</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sz w:val="20"/>
                <w:szCs w:val="20"/>
              </w:rPr>
              <w:t xml:space="preserve">IBM Info sphere Data stage </w:t>
            </w:r>
            <w:r w:rsidR="00E30BEC" w:rsidRPr="00645A33">
              <w:rPr>
                <w:rFonts w:asciiTheme="minorHAnsi" w:eastAsiaTheme="minorEastAsia" w:hAnsiTheme="minorEastAsia" w:cstheme="minorEastAsia"/>
                <w:sz w:val="20"/>
                <w:szCs w:val="20"/>
              </w:rPr>
              <w:t>11.5,</w:t>
            </w:r>
            <w:r w:rsidRPr="00645A33">
              <w:rPr>
                <w:rFonts w:asciiTheme="minorHAnsi" w:eastAsiaTheme="minorEastAsia" w:hAnsiTheme="minorEastAsia" w:cstheme="minorEastAsia" w:hint="eastAsia"/>
                <w:sz w:val="20"/>
                <w:szCs w:val="20"/>
              </w:rPr>
              <w:t xml:space="preserve"> MSBI (SSIS)</w:t>
            </w:r>
          </w:p>
        </w:tc>
      </w:tr>
      <w:tr w:rsidR="003F66DD" w:rsidRPr="00645A33">
        <w:trPr>
          <w:trHeight w:val="376"/>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Database</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E30BEC">
            <w:pPr>
              <w:jc w:val="both"/>
              <w:rPr>
                <w:rFonts w:ascii="Cambria" w:eastAsiaTheme="minorEastAsia" w:hAnsi="Cambria" w:cstheme="majorHAnsi"/>
                <w:sz w:val="20"/>
                <w:szCs w:val="20"/>
              </w:rPr>
            </w:pPr>
            <w:r w:rsidRPr="00645A33">
              <w:rPr>
                <w:rFonts w:ascii="Cambria" w:hAnsi="Cambria" w:cstheme="majorHAnsi"/>
                <w:sz w:val="20"/>
                <w:szCs w:val="20"/>
              </w:rPr>
              <w:t>Oracle 11g, AWS Redshift, AWS Athena, IBM Netezza, HBase, Apache Phoenix</w:t>
            </w:r>
            <w:r w:rsidRPr="00645A33">
              <w:rPr>
                <w:rFonts w:ascii="Cambria" w:eastAsiaTheme="minorEastAsia" w:hAnsi="Cambria" w:cstheme="majorHAnsi"/>
                <w:sz w:val="20"/>
                <w:szCs w:val="20"/>
              </w:rPr>
              <w:t xml:space="preserve"> , </w:t>
            </w:r>
            <w:r w:rsidR="0005570D" w:rsidRPr="00645A33">
              <w:rPr>
                <w:rFonts w:ascii="Cambria" w:eastAsiaTheme="minorEastAsia" w:hAnsi="Cambria" w:cstheme="majorHAnsi"/>
                <w:sz w:val="20"/>
                <w:szCs w:val="20"/>
              </w:rPr>
              <w:t xml:space="preserve">SQL </w:t>
            </w:r>
            <w:proofErr w:type="spellStart"/>
            <w:r w:rsidR="0005570D" w:rsidRPr="00645A33">
              <w:rPr>
                <w:rFonts w:ascii="Cambria" w:eastAsiaTheme="minorEastAsia" w:hAnsi="Cambria" w:cstheme="majorHAnsi"/>
                <w:sz w:val="20"/>
                <w:szCs w:val="20"/>
              </w:rPr>
              <w:t>Server,Oracle</w:t>
            </w:r>
            <w:proofErr w:type="spellEnd"/>
            <w:r w:rsidR="0005570D" w:rsidRPr="00645A33">
              <w:rPr>
                <w:rFonts w:ascii="Cambria" w:eastAsiaTheme="minorEastAsia" w:hAnsi="Cambria" w:cstheme="majorHAnsi"/>
                <w:sz w:val="20"/>
                <w:szCs w:val="20"/>
              </w:rPr>
              <w:t xml:space="preserve">, and MYSQL, </w:t>
            </w:r>
            <w:proofErr w:type="spellStart"/>
            <w:r w:rsidR="0005570D" w:rsidRPr="00645A33">
              <w:rPr>
                <w:rFonts w:ascii="Cambria" w:eastAsiaTheme="minorEastAsia" w:hAnsi="Cambria" w:cstheme="majorHAnsi"/>
                <w:sz w:val="20"/>
                <w:szCs w:val="20"/>
              </w:rPr>
              <w:t>HBase</w:t>
            </w:r>
            <w:proofErr w:type="spellEnd"/>
            <w:r w:rsidR="0005570D" w:rsidRPr="00645A33">
              <w:rPr>
                <w:rFonts w:ascii="Cambria" w:eastAsiaTheme="minorEastAsia" w:hAnsi="Cambria" w:cstheme="majorHAnsi"/>
                <w:sz w:val="20"/>
                <w:szCs w:val="20"/>
              </w:rPr>
              <w:t>, Mongo DB, Cassandra.</w:t>
            </w:r>
          </w:p>
        </w:tc>
      </w:tr>
      <w:tr w:rsidR="003F66DD" w:rsidRPr="00645A33">
        <w:trPr>
          <w:trHeight w:val="350"/>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Debugging tools</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05570D">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sz w:val="20"/>
                <w:szCs w:val="20"/>
              </w:rPr>
              <w:t>Microsoft SQL Server Management Studio 2008, Business Intelligence Development Studio 2008,  RAD, Subversion, BMS Remedy</w:t>
            </w:r>
          </w:p>
        </w:tc>
      </w:tr>
      <w:tr w:rsidR="003F66DD" w:rsidRPr="00645A33">
        <w:trPr>
          <w:trHeight w:val="350"/>
          <w:jc w:val="center"/>
        </w:trPr>
        <w:tc>
          <w:tcPr>
            <w:tcW w:w="2459" w:type="dxa"/>
            <w:tcBorders>
              <w:top w:val="single" w:sz="6" w:space="0" w:color="000000"/>
              <w:left w:val="single" w:sz="6" w:space="0" w:color="000000"/>
              <w:bottom w:val="single" w:sz="6" w:space="0" w:color="000000"/>
              <w:right w:val="single" w:sz="6" w:space="0" w:color="000000"/>
            </w:tcBorders>
            <w:vAlign w:val="center"/>
          </w:tcPr>
          <w:p w:rsidR="003F66DD" w:rsidRPr="00645A33" w:rsidRDefault="0005570D">
            <w:pPr>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Version Controller</w:t>
            </w:r>
          </w:p>
        </w:tc>
        <w:tc>
          <w:tcPr>
            <w:tcW w:w="7868" w:type="dxa"/>
            <w:tcBorders>
              <w:top w:val="single" w:sz="6" w:space="0" w:color="000000"/>
              <w:left w:val="single" w:sz="6" w:space="0" w:color="000000"/>
              <w:bottom w:val="single" w:sz="6" w:space="0" w:color="000000"/>
              <w:right w:val="single" w:sz="6" w:space="0" w:color="000000"/>
            </w:tcBorders>
            <w:vAlign w:val="center"/>
          </w:tcPr>
          <w:p w:rsidR="003F66DD" w:rsidRPr="00645A33" w:rsidRDefault="00E30BEC">
            <w:pPr>
              <w:jc w:val="both"/>
              <w:rPr>
                <w:rFonts w:asciiTheme="minorHAnsi" w:eastAsiaTheme="minorEastAsia" w:hAnsiTheme="minorEastAsia" w:cstheme="minorEastAsia"/>
                <w:sz w:val="20"/>
                <w:szCs w:val="20"/>
              </w:rPr>
            </w:pPr>
            <w:proofErr w:type="spellStart"/>
            <w:r w:rsidRPr="00645A33">
              <w:rPr>
                <w:rFonts w:asciiTheme="minorHAnsi" w:eastAsiaTheme="minorEastAsia" w:hAnsiTheme="minorEastAsia" w:cstheme="minorEastAsia"/>
                <w:sz w:val="20"/>
                <w:szCs w:val="20"/>
              </w:rPr>
              <w:t>Tortise</w:t>
            </w:r>
            <w:proofErr w:type="spellEnd"/>
            <w:r w:rsidRPr="00645A33">
              <w:rPr>
                <w:rFonts w:asciiTheme="minorHAnsi" w:eastAsiaTheme="minorEastAsia" w:hAnsiTheme="minorEastAsia" w:cstheme="minorEastAsia"/>
                <w:sz w:val="20"/>
                <w:szCs w:val="20"/>
              </w:rPr>
              <w:t xml:space="preserve"> HG, Microsoft TFS, </w:t>
            </w:r>
            <w:r w:rsidR="0005570D" w:rsidRPr="00645A33">
              <w:rPr>
                <w:rFonts w:asciiTheme="minorHAnsi" w:eastAsiaTheme="minorEastAsia" w:hAnsiTheme="minorEastAsia" w:cstheme="minorEastAsia" w:hint="eastAsia"/>
                <w:sz w:val="20"/>
                <w:szCs w:val="20"/>
              </w:rPr>
              <w:t xml:space="preserve">SVN, GIT, CVS, </w:t>
            </w:r>
            <w:proofErr w:type="spellStart"/>
            <w:r w:rsidR="0005570D" w:rsidRPr="00645A33">
              <w:rPr>
                <w:rFonts w:asciiTheme="minorHAnsi" w:eastAsiaTheme="minorEastAsia" w:hAnsiTheme="minorEastAsia" w:cstheme="minorEastAsia" w:hint="eastAsia"/>
                <w:sz w:val="20"/>
                <w:szCs w:val="20"/>
              </w:rPr>
              <w:t>Tpump</w:t>
            </w:r>
            <w:proofErr w:type="spellEnd"/>
            <w:r w:rsidR="0005570D" w:rsidRPr="00645A33">
              <w:rPr>
                <w:rFonts w:asciiTheme="minorHAnsi" w:eastAsiaTheme="minorEastAsia" w:hAnsiTheme="minorEastAsia" w:cstheme="minorEastAsia" w:hint="eastAsia"/>
                <w:sz w:val="20"/>
                <w:szCs w:val="20"/>
              </w:rPr>
              <w:t xml:space="preserve">, </w:t>
            </w:r>
            <w:proofErr w:type="spellStart"/>
            <w:r w:rsidR="0005570D" w:rsidRPr="00645A33">
              <w:rPr>
                <w:rFonts w:asciiTheme="minorHAnsi" w:eastAsiaTheme="minorEastAsia" w:hAnsiTheme="minorEastAsia" w:cstheme="minorEastAsia" w:hint="eastAsia"/>
                <w:sz w:val="20"/>
                <w:szCs w:val="20"/>
              </w:rPr>
              <w:t>Mload</w:t>
            </w:r>
            <w:proofErr w:type="spellEnd"/>
            <w:r w:rsidR="0005570D" w:rsidRPr="00645A33">
              <w:rPr>
                <w:rFonts w:asciiTheme="minorHAnsi" w:eastAsiaTheme="minorEastAsia" w:hAnsiTheme="minorEastAsia" w:cstheme="minorEastAsia" w:hint="eastAsia"/>
                <w:sz w:val="20"/>
                <w:szCs w:val="20"/>
              </w:rPr>
              <w:t xml:space="preserve">, </w:t>
            </w:r>
            <w:proofErr w:type="gramStart"/>
            <w:r w:rsidR="0005570D" w:rsidRPr="00645A33">
              <w:rPr>
                <w:rFonts w:asciiTheme="minorHAnsi" w:eastAsiaTheme="minorEastAsia" w:hAnsiTheme="minorEastAsia" w:cstheme="minorEastAsia" w:hint="eastAsia"/>
                <w:sz w:val="20"/>
                <w:szCs w:val="20"/>
              </w:rPr>
              <w:t>Fast</w:t>
            </w:r>
            <w:proofErr w:type="gramEnd"/>
            <w:r w:rsidR="0005570D" w:rsidRPr="00645A33">
              <w:rPr>
                <w:rFonts w:asciiTheme="minorHAnsi" w:eastAsiaTheme="minorEastAsia" w:hAnsiTheme="minorEastAsia" w:cstheme="minorEastAsia" w:hint="eastAsia"/>
                <w:sz w:val="20"/>
                <w:szCs w:val="20"/>
              </w:rPr>
              <w:t xml:space="preserve"> Export.</w:t>
            </w:r>
          </w:p>
        </w:tc>
      </w:tr>
      <w:tr w:rsidR="003F66DD" w:rsidRPr="00645A33">
        <w:trPr>
          <w:trHeight w:val="350"/>
          <w:jc w:val="center"/>
        </w:trPr>
        <w:tc>
          <w:tcPr>
            <w:tcW w:w="2459" w:type="dxa"/>
            <w:tcBorders>
              <w:top w:val="single" w:sz="6" w:space="0" w:color="000000"/>
              <w:left w:val="single" w:sz="6" w:space="0" w:color="000000"/>
              <w:bottom w:val="single" w:sz="6" w:space="0" w:color="000000"/>
              <w:right w:val="single" w:sz="6" w:space="0" w:color="000000"/>
            </w:tcBorders>
          </w:tcPr>
          <w:p w:rsidR="003F66DD" w:rsidRPr="00645A33" w:rsidRDefault="0005570D">
            <w:pPr>
              <w:widowControl w:val="0"/>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GUI Editors</w:t>
            </w:r>
          </w:p>
        </w:tc>
        <w:tc>
          <w:tcPr>
            <w:tcW w:w="7868" w:type="dxa"/>
            <w:tcBorders>
              <w:top w:val="single" w:sz="6" w:space="0" w:color="000000"/>
              <w:left w:val="single" w:sz="6" w:space="0" w:color="000000"/>
              <w:bottom w:val="single" w:sz="6" w:space="0" w:color="000000"/>
              <w:right w:val="single" w:sz="6" w:space="0" w:color="000000"/>
            </w:tcBorders>
          </w:tcPr>
          <w:p w:rsidR="003F66DD" w:rsidRPr="00645A33" w:rsidRDefault="00E30BEC">
            <w:pPr>
              <w:widowControl w:val="0"/>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sz w:val="20"/>
                <w:szCs w:val="20"/>
              </w:rPr>
              <w:t xml:space="preserve">IntelliJ Community Edition, IntelliJ Data grip, dB Visualizer, SQL </w:t>
            </w:r>
            <w:proofErr w:type="spellStart"/>
            <w:r w:rsidRPr="00645A33">
              <w:rPr>
                <w:rFonts w:asciiTheme="minorHAnsi" w:eastAsiaTheme="minorEastAsia" w:hAnsiTheme="minorEastAsia" w:cstheme="minorEastAsia"/>
                <w:sz w:val="20"/>
                <w:szCs w:val="20"/>
              </w:rPr>
              <w:t>SQL</w:t>
            </w:r>
            <w:proofErr w:type="spellEnd"/>
            <w:r w:rsidRPr="00645A33">
              <w:rPr>
                <w:rFonts w:asciiTheme="minorHAnsi" w:eastAsiaTheme="minorEastAsia" w:hAnsiTheme="minorEastAsia" w:cstheme="minorEastAsia"/>
                <w:sz w:val="20"/>
                <w:szCs w:val="20"/>
              </w:rPr>
              <w:t xml:space="preserve">, </w:t>
            </w:r>
            <w:proofErr w:type="spellStart"/>
            <w:r w:rsidRPr="00645A33">
              <w:rPr>
                <w:rFonts w:asciiTheme="minorHAnsi" w:eastAsiaTheme="minorEastAsia" w:hAnsiTheme="minorEastAsia" w:cstheme="minorEastAsia"/>
                <w:sz w:val="20"/>
                <w:szCs w:val="20"/>
              </w:rPr>
              <w:t>DBeaver</w:t>
            </w:r>
            <w:proofErr w:type="spellEnd"/>
          </w:p>
        </w:tc>
      </w:tr>
    </w:tbl>
    <w:p w:rsidR="003F66DD" w:rsidRDefault="003F66DD">
      <w:pPr>
        <w:spacing w:before="16"/>
        <w:jc w:val="both"/>
        <w:rPr>
          <w:rFonts w:asciiTheme="minorHAnsi" w:eastAsiaTheme="minorEastAsia" w:hAnsiTheme="minorEastAsia" w:cstheme="minorEastAsia"/>
          <w:color w:val="000000"/>
          <w:sz w:val="20"/>
          <w:szCs w:val="20"/>
        </w:rPr>
      </w:pPr>
    </w:p>
    <w:p w:rsidR="00645A33" w:rsidRPr="00645A33" w:rsidRDefault="00645A33">
      <w:pPr>
        <w:spacing w:before="16"/>
        <w:jc w:val="both"/>
        <w:rPr>
          <w:rFonts w:asciiTheme="minorHAnsi" w:eastAsiaTheme="minorEastAsia" w:hAnsiTheme="minorEastAsia" w:cstheme="minorEastAsia"/>
          <w:color w:val="000000"/>
          <w:sz w:val="20"/>
          <w:szCs w:val="20"/>
        </w:rPr>
      </w:pPr>
    </w:p>
    <w:p w:rsidR="003F66DD" w:rsidRPr="00645A33" w:rsidRDefault="0005570D">
      <w:pPr>
        <w:shd w:val="clear" w:color="auto" w:fill="D9D9D9"/>
        <w:spacing w:line="276" w:lineRule="auto"/>
        <w:ind w:left="-284" w:firstLine="284"/>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PROFESSIONAL EXPERIENCE:</w:t>
      </w:r>
    </w:p>
    <w:p w:rsidR="003F66DD" w:rsidRDefault="003F66DD">
      <w:pPr>
        <w:tabs>
          <w:tab w:val="left" w:pos="90"/>
          <w:tab w:val="left" w:pos="2160"/>
          <w:tab w:val="left" w:pos="2880"/>
          <w:tab w:val="left" w:pos="3600"/>
          <w:tab w:val="left" w:pos="4320"/>
          <w:tab w:val="left" w:pos="5040"/>
          <w:tab w:val="left" w:pos="5760"/>
          <w:tab w:val="left" w:pos="6480"/>
          <w:tab w:val="left" w:pos="7200"/>
          <w:tab w:val="left" w:pos="7875"/>
          <w:tab w:val="left" w:pos="7920"/>
          <w:tab w:val="right" w:pos="8640"/>
        </w:tabs>
        <w:jc w:val="both"/>
        <w:rPr>
          <w:rFonts w:asciiTheme="minorHAnsi" w:eastAsiaTheme="minorEastAsia" w:hAnsiTheme="minorEastAsia" w:cstheme="minorEastAsia"/>
          <w:b/>
          <w:color w:val="000000"/>
          <w:sz w:val="20"/>
          <w:szCs w:val="20"/>
        </w:rPr>
      </w:pPr>
    </w:p>
    <w:p w:rsidR="00645A33" w:rsidRPr="00645A33" w:rsidRDefault="00645A33">
      <w:pPr>
        <w:tabs>
          <w:tab w:val="left" w:pos="90"/>
          <w:tab w:val="left" w:pos="2160"/>
          <w:tab w:val="left" w:pos="2880"/>
          <w:tab w:val="left" w:pos="3600"/>
          <w:tab w:val="left" w:pos="4320"/>
          <w:tab w:val="left" w:pos="5040"/>
          <w:tab w:val="left" w:pos="5760"/>
          <w:tab w:val="left" w:pos="6480"/>
          <w:tab w:val="left" w:pos="7200"/>
          <w:tab w:val="left" w:pos="7875"/>
          <w:tab w:val="left" w:pos="7920"/>
          <w:tab w:val="right" w:pos="8640"/>
        </w:tabs>
        <w:jc w:val="both"/>
        <w:rPr>
          <w:rFonts w:asciiTheme="minorHAnsi" w:eastAsiaTheme="minorEastAsia" w:hAnsiTheme="minorEastAsia" w:cstheme="minorEastAsia"/>
          <w:b/>
          <w:color w:val="000000"/>
          <w:sz w:val="20"/>
          <w:szCs w:val="20"/>
        </w:rPr>
      </w:pP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7"/>
        <w:jc w:val="both"/>
        <w:rPr>
          <w:rFonts w:asciiTheme="minorHAnsi" w:eastAsiaTheme="minorEastAsia" w:hAnsiTheme="minorEastAsia" w:cstheme="minorEastAsia"/>
          <w:i w:val="0"/>
          <w:color w:val="000000"/>
          <w:sz w:val="20"/>
          <w:szCs w:val="20"/>
        </w:rPr>
      </w:pPr>
      <w:r w:rsidRPr="00645A33">
        <w:rPr>
          <w:rFonts w:asciiTheme="minorHAnsi" w:eastAsiaTheme="minorEastAsia" w:hAnsiTheme="minorEastAsia" w:cstheme="minorEastAsia" w:hint="eastAsia"/>
          <w:i w:val="0"/>
          <w:color w:val="000000"/>
          <w:sz w:val="20"/>
          <w:szCs w:val="20"/>
        </w:rPr>
        <w:t xml:space="preserve">Client: </w:t>
      </w:r>
      <w:proofErr w:type="spellStart"/>
      <w:proofErr w:type="gramStart"/>
      <w:r w:rsidR="000513EA" w:rsidRPr="00645A33">
        <w:rPr>
          <w:rFonts w:asciiTheme="minorHAnsi" w:eastAsiaTheme="minorEastAsia" w:hAnsiTheme="minorEastAsia" w:cstheme="minorEastAsia"/>
          <w:i w:val="0"/>
          <w:color w:val="000000"/>
          <w:sz w:val="20"/>
          <w:szCs w:val="20"/>
        </w:rPr>
        <w:t>Optum</w:t>
      </w:r>
      <w:proofErr w:type="spellEnd"/>
      <w:r w:rsidR="000513EA" w:rsidRPr="00645A33">
        <w:rPr>
          <w:rFonts w:asciiTheme="minorHAnsi" w:eastAsiaTheme="minorEastAsia" w:hAnsiTheme="minorEastAsia" w:cstheme="minorEastAsia"/>
          <w:i w:val="0"/>
          <w:color w:val="000000"/>
          <w:sz w:val="20"/>
          <w:szCs w:val="20"/>
        </w:rPr>
        <w:t>(</w:t>
      </w:r>
      <w:proofErr w:type="gramEnd"/>
      <w:r w:rsidR="000513EA" w:rsidRPr="00645A33">
        <w:rPr>
          <w:rFonts w:asciiTheme="minorHAnsi" w:eastAsiaTheme="minorEastAsia" w:hAnsiTheme="minorEastAsia" w:cstheme="minorEastAsia"/>
          <w:i w:val="0"/>
          <w:color w:val="000000"/>
          <w:sz w:val="20"/>
          <w:szCs w:val="20"/>
        </w:rPr>
        <w:t xml:space="preserve">United </w:t>
      </w:r>
      <w:proofErr w:type="spellStart"/>
      <w:r w:rsidR="000513EA" w:rsidRPr="00645A33">
        <w:rPr>
          <w:rFonts w:asciiTheme="minorHAnsi" w:eastAsiaTheme="minorEastAsia" w:hAnsiTheme="minorEastAsia" w:cstheme="minorEastAsia"/>
          <w:i w:val="0"/>
          <w:color w:val="000000"/>
          <w:sz w:val="20"/>
          <w:szCs w:val="20"/>
        </w:rPr>
        <w:t>HealthGroup</w:t>
      </w:r>
      <w:proofErr w:type="spellEnd"/>
      <w:r w:rsidR="000513EA" w:rsidRPr="00645A33">
        <w:rPr>
          <w:rFonts w:asciiTheme="minorHAnsi" w:eastAsiaTheme="minorEastAsia" w:hAnsiTheme="minorEastAsia" w:cstheme="minorEastAsia"/>
          <w:i w:val="0"/>
          <w:color w:val="000000"/>
          <w:sz w:val="20"/>
          <w:szCs w:val="20"/>
        </w:rPr>
        <w:t xml:space="preserve"> Subsidiary) </w:t>
      </w:r>
      <w:r w:rsidR="000513EA" w:rsidRPr="00645A33">
        <w:rPr>
          <w:rFonts w:asciiTheme="minorHAnsi" w:eastAsiaTheme="minorEastAsia" w:hAnsiTheme="minorEastAsia" w:cstheme="minorEastAsia"/>
          <w:i w:val="0"/>
          <w:color w:val="000000"/>
          <w:sz w:val="20"/>
          <w:szCs w:val="20"/>
        </w:rPr>
        <w:tab/>
      </w:r>
      <w:r w:rsidR="000513EA" w:rsidRPr="00645A33">
        <w:rPr>
          <w:rFonts w:asciiTheme="minorHAnsi" w:eastAsiaTheme="minorEastAsia" w:hAnsiTheme="minorEastAsia" w:cstheme="minorEastAsia"/>
          <w:i w:val="0"/>
          <w:color w:val="000000"/>
          <w:sz w:val="20"/>
          <w:szCs w:val="20"/>
        </w:rPr>
        <w:tab/>
      </w:r>
      <w:r w:rsidR="000513EA" w:rsidRPr="00645A33">
        <w:rPr>
          <w:rFonts w:asciiTheme="minorHAnsi" w:eastAsiaTheme="minorEastAsia" w:hAnsiTheme="minorEastAsia" w:cstheme="minorEastAsia"/>
          <w:i w:val="0"/>
          <w:color w:val="000000"/>
          <w:sz w:val="20"/>
          <w:szCs w:val="20"/>
        </w:rPr>
        <w:tab/>
      </w:r>
      <w:r w:rsidR="000513EA" w:rsidRPr="00645A33">
        <w:rPr>
          <w:rFonts w:asciiTheme="minorHAnsi" w:eastAsiaTheme="minorEastAsia" w:hAnsiTheme="minorEastAsia" w:cstheme="minorEastAsia"/>
          <w:i w:val="0"/>
          <w:color w:val="000000"/>
          <w:sz w:val="20"/>
          <w:szCs w:val="20"/>
        </w:rPr>
        <w:tab/>
      </w:r>
      <w:r w:rsidRPr="00645A33">
        <w:rPr>
          <w:rFonts w:asciiTheme="minorHAnsi" w:eastAsiaTheme="minorEastAsia" w:hAnsiTheme="minorEastAsia" w:cstheme="minorEastAsia" w:hint="eastAsia"/>
          <w:i w:val="0"/>
          <w:color w:val="000000"/>
          <w:sz w:val="20"/>
          <w:szCs w:val="20"/>
        </w:rPr>
        <w:t xml:space="preserve">May </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1</w:t>
      </w:r>
      <w:r w:rsidRPr="00645A33">
        <w:rPr>
          <w:rFonts w:asciiTheme="minorHAnsi" w:eastAsiaTheme="minorEastAsia" w:hAnsiTheme="minorEastAsia" w:cstheme="minorEastAsia" w:hint="eastAsia"/>
          <w:i w:val="0"/>
          <w:sz w:val="20"/>
          <w:szCs w:val="20"/>
        </w:rPr>
        <w:t>8</w:t>
      </w:r>
      <w:r w:rsidRPr="00645A33">
        <w:rPr>
          <w:rFonts w:asciiTheme="minorHAnsi" w:eastAsiaTheme="minorEastAsia" w:hAnsiTheme="minorEastAsia" w:cstheme="minorEastAsia" w:hint="eastAsia"/>
          <w:i w:val="0"/>
          <w:color w:val="000000"/>
          <w:sz w:val="20"/>
          <w:szCs w:val="20"/>
        </w:rPr>
        <w:t xml:space="preserve"> </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 xml:space="preserve"> Present</w:t>
      </w: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7"/>
        <w:jc w:val="both"/>
        <w:rPr>
          <w:rFonts w:asciiTheme="minorHAnsi" w:eastAsiaTheme="minorEastAsia" w:hAnsiTheme="minorEastAsia" w:cstheme="minorEastAsia"/>
          <w:i w:val="0"/>
          <w:color w:val="000000"/>
          <w:sz w:val="20"/>
          <w:szCs w:val="20"/>
        </w:rPr>
      </w:pPr>
      <w:r w:rsidRPr="00645A33">
        <w:rPr>
          <w:rFonts w:asciiTheme="minorHAnsi" w:eastAsiaTheme="minorEastAsia" w:hAnsiTheme="minorEastAsia" w:cstheme="minorEastAsia" w:hint="eastAsia"/>
          <w:i w:val="0"/>
          <w:color w:val="000000"/>
          <w:sz w:val="20"/>
          <w:szCs w:val="20"/>
        </w:rPr>
        <w:t>Role: Sr. Hadoop and Big data Developer</w:t>
      </w:r>
      <w:r w:rsidRPr="00645A33">
        <w:rPr>
          <w:rFonts w:asciiTheme="minorHAnsi" w:eastAsiaTheme="minorEastAsia" w:hAnsiTheme="minorEastAsia" w:cstheme="minorEastAsia" w:hint="eastAsia"/>
          <w:color w:val="000000"/>
          <w:sz w:val="20"/>
          <w:szCs w:val="20"/>
        </w:rPr>
        <w:tab/>
      </w:r>
    </w:p>
    <w:p w:rsidR="003F66DD" w:rsidRPr="00645A33" w:rsidRDefault="003F66DD">
      <w:pPr>
        <w:tabs>
          <w:tab w:val="left" w:pos="90"/>
          <w:tab w:val="left" w:pos="2160"/>
          <w:tab w:val="left" w:pos="2880"/>
          <w:tab w:val="left" w:pos="3600"/>
          <w:tab w:val="left" w:pos="4320"/>
          <w:tab w:val="left" w:pos="5040"/>
          <w:tab w:val="left" w:pos="5760"/>
          <w:tab w:val="left" w:pos="6480"/>
          <w:tab w:val="left" w:pos="7200"/>
          <w:tab w:val="left" w:pos="7875"/>
          <w:tab w:val="left" w:pos="7920"/>
          <w:tab w:val="right" w:pos="8640"/>
        </w:tabs>
        <w:jc w:val="both"/>
        <w:rPr>
          <w:rFonts w:asciiTheme="minorHAnsi" w:eastAsiaTheme="minorEastAsia" w:hAnsiTheme="minorEastAsia" w:cstheme="minorEastAsia"/>
          <w:b/>
          <w:color w:val="000000"/>
          <w:sz w:val="20"/>
          <w:szCs w:val="20"/>
        </w:rPr>
      </w:pPr>
    </w:p>
    <w:p w:rsidR="000513EA" w:rsidRPr="00645A33" w:rsidRDefault="0005570D" w:rsidP="000513EA">
      <w:pPr>
        <w:rPr>
          <w:sz w:val="20"/>
          <w:szCs w:val="20"/>
        </w:rPr>
      </w:pPr>
      <w:r w:rsidRPr="00645A33">
        <w:rPr>
          <w:rFonts w:asciiTheme="minorHAnsi" w:eastAsiaTheme="minorEastAsia" w:hAnsiTheme="minorEastAsia" w:cstheme="minorEastAsia" w:hint="eastAsia"/>
          <w:b/>
          <w:color w:val="000000"/>
          <w:sz w:val="20"/>
          <w:szCs w:val="20"/>
        </w:rPr>
        <w:t xml:space="preserve">Description: </w:t>
      </w:r>
      <w:r w:rsidR="000513EA" w:rsidRPr="00645A33">
        <w:rPr>
          <w:rFonts w:ascii="Arial" w:hAnsi="Arial" w:cs="Arial"/>
          <w:b/>
          <w:bCs/>
          <w:color w:val="202122"/>
          <w:sz w:val="20"/>
          <w:szCs w:val="20"/>
          <w:shd w:val="clear" w:color="auto" w:fill="FFFFFF"/>
        </w:rPr>
        <w:t>Optum</w:t>
      </w:r>
      <w:r w:rsidR="000513EA" w:rsidRPr="00645A33">
        <w:rPr>
          <w:rFonts w:ascii="Arial" w:hAnsi="Arial" w:cs="Arial"/>
          <w:color w:val="202122"/>
          <w:sz w:val="20"/>
          <w:szCs w:val="20"/>
          <w:shd w:val="clear" w:color="auto" w:fill="FFFFFF"/>
        </w:rPr>
        <w:t>, a part of </w:t>
      </w:r>
      <w:r w:rsidR="000513EA" w:rsidRPr="00645A33">
        <w:rPr>
          <w:rFonts w:ascii="Arial" w:hAnsi="Arial" w:cs="Arial"/>
          <w:sz w:val="20"/>
          <w:szCs w:val="20"/>
          <w:shd w:val="clear" w:color="auto" w:fill="FFFFFF"/>
        </w:rPr>
        <w:t>UnitedHealth Group</w:t>
      </w:r>
      <w:r w:rsidR="000513EA" w:rsidRPr="00645A33">
        <w:rPr>
          <w:rFonts w:ascii="Arial" w:hAnsi="Arial" w:cs="Arial"/>
          <w:color w:val="202122"/>
          <w:sz w:val="20"/>
          <w:szCs w:val="20"/>
          <w:shd w:val="clear" w:color="auto" w:fill="FFFFFF"/>
        </w:rPr>
        <w:t>, is a </w:t>
      </w:r>
      <w:hyperlink r:id="rId10" w:tooltip="Pharmacy benefit manager" w:history="1">
        <w:r w:rsidR="000513EA" w:rsidRPr="00645A33">
          <w:rPr>
            <w:rStyle w:val="Hyperlink"/>
            <w:rFonts w:ascii="Arial" w:hAnsi="Arial" w:cs="Arial"/>
            <w:color w:val="0B0080"/>
            <w:sz w:val="20"/>
            <w:szCs w:val="20"/>
            <w:shd w:val="clear" w:color="auto" w:fill="FFFFFF"/>
          </w:rPr>
          <w:t>pharmacy benefit manager</w:t>
        </w:r>
      </w:hyperlink>
      <w:r w:rsidR="000513EA" w:rsidRPr="00645A33">
        <w:rPr>
          <w:rFonts w:ascii="Arial" w:hAnsi="Arial" w:cs="Arial"/>
          <w:color w:val="202122"/>
          <w:sz w:val="20"/>
          <w:szCs w:val="20"/>
          <w:shd w:val="clear" w:color="auto" w:fill="FFFFFF"/>
        </w:rPr>
        <w:t xml:space="preserve"> and care services group operating across 150 countries in North America, South America, Europe, Asia Pacific and the Middle East. In 2011, United </w:t>
      </w:r>
      <w:proofErr w:type="spellStart"/>
      <w:r w:rsidR="000513EA" w:rsidRPr="00645A33">
        <w:rPr>
          <w:rFonts w:ascii="Arial" w:hAnsi="Arial" w:cs="Arial"/>
          <w:color w:val="202122"/>
          <w:sz w:val="20"/>
          <w:szCs w:val="20"/>
          <w:shd w:val="clear" w:color="auto" w:fill="FFFFFF"/>
        </w:rPr>
        <w:t>HealthGroup</w:t>
      </w:r>
      <w:proofErr w:type="spellEnd"/>
      <w:r w:rsidR="000513EA" w:rsidRPr="00645A33">
        <w:rPr>
          <w:rFonts w:ascii="Arial" w:hAnsi="Arial" w:cs="Arial"/>
          <w:color w:val="202122"/>
          <w:sz w:val="20"/>
          <w:szCs w:val="20"/>
          <w:shd w:val="clear" w:color="auto" w:fill="FFFFFF"/>
        </w:rPr>
        <w:t xml:space="preserve"> formed </w:t>
      </w:r>
      <w:proofErr w:type="spellStart"/>
      <w:r w:rsidR="000513EA" w:rsidRPr="00645A33">
        <w:rPr>
          <w:rFonts w:ascii="Arial" w:hAnsi="Arial" w:cs="Arial"/>
          <w:color w:val="202122"/>
          <w:sz w:val="20"/>
          <w:szCs w:val="20"/>
          <w:shd w:val="clear" w:color="auto" w:fill="FFFFFF"/>
        </w:rPr>
        <w:t>Optum</w:t>
      </w:r>
      <w:proofErr w:type="spellEnd"/>
      <w:r w:rsidR="000513EA" w:rsidRPr="00645A33">
        <w:rPr>
          <w:rFonts w:ascii="Arial" w:hAnsi="Arial" w:cs="Arial"/>
          <w:color w:val="202122"/>
          <w:sz w:val="20"/>
          <w:szCs w:val="20"/>
          <w:shd w:val="clear" w:color="auto" w:fill="FFFFFF"/>
        </w:rPr>
        <w:t xml:space="preserve"> by merging its existing pharmacy and care delivery services into the single Optum brand, comprising three main businesses: </w:t>
      </w:r>
      <w:proofErr w:type="spellStart"/>
      <w:r w:rsidR="000513EA" w:rsidRPr="00645A33">
        <w:rPr>
          <w:rFonts w:ascii="Arial" w:hAnsi="Arial" w:cs="Arial"/>
          <w:color w:val="202122"/>
          <w:sz w:val="20"/>
          <w:szCs w:val="20"/>
          <w:shd w:val="clear" w:color="auto" w:fill="FFFFFF"/>
        </w:rPr>
        <w:t>OptumHealth</w:t>
      </w:r>
      <w:proofErr w:type="spellEnd"/>
      <w:r w:rsidRPr="00645A33">
        <w:rPr>
          <w:rFonts w:ascii="Arial" w:hAnsi="Arial" w:cs="Arial"/>
          <w:color w:val="202122"/>
          <w:sz w:val="20"/>
          <w:szCs w:val="20"/>
          <w:shd w:val="clear" w:color="auto" w:fill="FFFFFF"/>
        </w:rPr>
        <w:t>.</w:t>
      </w:r>
    </w:p>
    <w:p w:rsidR="003F66DD" w:rsidRPr="00645A33" w:rsidRDefault="003F66DD">
      <w:pPr>
        <w:spacing w:line="276" w:lineRule="auto"/>
        <w:jc w:val="both"/>
        <w:rPr>
          <w:rFonts w:asciiTheme="minorHAnsi" w:eastAsiaTheme="minorEastAsia" w:hAnsiTheme="minorEastAsia" w:cstheme="minorEastAsia"/>
          <w:color w:val="222222"/>
          <w:sz w:val="20"/>
          <w:szCs w:val="20"/>
          <w:highlight w:val="white"/>
        </w:rPr>
      </w:pPr>
    </w:p>
    <w:p w:rsidR="003F66DD" w:rsidRPr="00645A33" w:rsidRDefault="0005570D" w:rsidP="00645A33">
      <w:pPr>
        <w:spacing w:line="276" w:lineRule="auto"/>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color w:val="222222"/>
          <w:sz w:val="20"/>
          <w:szCs w:val="20"/>
          <w:highlight w:val="white"/>
        </w:rPr>
        <w:t>Project</w:t>
      </w:r>
      <w:r w:rsidRPr="00645A33">
        <w:rPr>
          <w:rFonts w:asciiTheme="minorHAnsi" w:eastAsiaTheme="minorEastAsia" w:hAnsiTheme="minorEastAsia" w:cstheme="minorEastAsia" w:hint="eastAsia"/>
          <w:color w:val="222222"/>
          <w:sz w:val="20"/>
          <w:szCs w:val="20"/>
          <w:highlight w:val="white"/>
        </w:rPr>
        <w:t xml:space="preserve">: </w:t>
      </w:r>
      <w:r w:rsidR="000513EA" w:rsidRPr="00645A33">
        <w:rPr>
          <w:rFonts w:asciiTheme="minorHAnsi" w:eastAsiaTheme="minorEastAsia" w:hAnsiTheme="minorEastAsia" w:cstheme="minorEastAsia"/>
          <w:color w:val="222222"/>
          <w:sz w:val="20"/>
          <w:szCs w:val="20"/>
        </w:rPr>
        <w:t xml:space="preserve">Real Time Pharmacy Inventory </w:t>
      </w:r>
      <w:r w:rsidRPr="00645A33">
        <w:rPr>
          <w:rFonts w:asciiTheme="minorHAnsi" w:eastAsiaTheme="minorEastAsia" w:hAnsiTheme="minorEastAsia" w:cstheme="minorEastAsia"/>
          <w:color w:val="222222"/>
          <w:sz w:val="20"/>
          <w:szCs w:val="20"/>
        </w:rPr>
        <w:t>tracking System</w:t>
      </w:r>
    </w:p>
    <w:p w:rsidR="003F66DD" w:rsidRPr="00645A33" w:rsidRDefault="003F66DD">
      <w:pPr>
        <w:tabs>
          <w:tab w:val="left" w:pos="90"/>
          <w:tab w:val="left" w:pos="2160"/>
          <w:tab w:val="left" w:pos="2880"/>
          <w:tab w:val="left" w:pos="3600"/>
          <w:tab w:val="left" w:pos="4320"/>
          <w:tab w:val="left" w:pos="5040"/>
          <w:tab w:val="left" w:pos="5760"/>
          <w:tab w:val="left" w:pos="6480"/>
          <w:tab w:val="left" w:pos="7200"/>
          <w:tab w:val="left" w:pos="7920"/>
          <w:tab w:val="right" w:pos="8640"/>
        </w:tabs>
        <w:jc w:val="both"/>
        <w:rPr>
          <w:rFonts w:asciiTheme="minorHAnsi" w:eastAsiaTheme="minorEastAsia" w:hAnsiTheme="minorEastAsia" w:cstheme="minorEastAsia"/>
          <w:b/>
          <w:color w:val="000000"/>
          <w:sz w:val="20"/>
          <w:szCs w:val="20"/>
        </w:rPr>
      </w:pPr>
    </w:p>
    <w:p w:rsidR="003F66DD" w:rsidRPr="00645A33" w:rsidRDefault="0005570D">
      <w:pPr>
        <w:tabs>
          <w:tab w:val="left" w:pos="90"/>
          <w:tab w:val="left" w:pos="2160"/>
          <w:tab w:val="left" w:pos="2880"/>
          <w:tab w:val="left" w:pos="3600"/>
          <w:tab w:val="left" w:pos="4320"/>
          <w:tab w:val="left" w:pos="5040"/>
          <w:tab w:val="left" w:pos="5760"/>
          <w:tab w:val="left" w:pos="6480"/>
          <w:tab w:val="left" w:pos="7200"/>
          <w:tab w:val="left" w:pos="7920"/>
          <w:tab w:val="right" w:pos="8640"/>
        </w:tabs>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Responsibilities:</w:t>
      </w:r>
    </w:p>
    <w:p w:rsidR="003F66DD" w:rsidRPr="00645A33" w:rsidRDefault="003F66DD">
      <w:pPr>
        <w:tabs>
          <w:tab w:val="left" w:pos="90"/>
          <w:tab w:val="left" w:pos="2160"/>
          <w:tab w:val="left" w:pos="2880"/>
          <w:tab w:val="left" w:pos="3600"/>
          <w:tab w:val="left" w:pos="4320"/>
          <w:tab w:val="left" w:pos="5040"/>
          <w:tab w:val="left" w:pos="5760"/>
          <w:tab w:val="left" w:pos="6480"/>
          <w:tab w:val="left" w:pos="7200"/>
          <w:tab w:val="left" w:pos="7920"/>
          <w:tab w:val="right" w:pos="8640"/>
        </w:tabs>
        <w:jc w:val="both"/>
        <w:rPr>
          <w:rFonts w:asciiTheme="minorHAnsi" w:eastAsiaTheme="minorEastAsia" w:hAnsiTheme="minorEastAsia" w:cstheme="minorEastAsia"/>
          <w:b/>
          <w:color w:val="000000"/>
          <w:sz w:val="20"/>
          <w:szCs w:val="20"/>
        </w:rPr>
      </w:pP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ETL</w:t>
      </w:r>
      <w:r w:rsidRPr="00645A33">
        <w:rPr>
          <w:rFonts w:asciiTheme="minorHAnsi" w:eastAsiaTheme="minorEastAsia" w:hAnsiTheme="minorEastAsia" w:cstheme="minorEastAsia" w:hint="eastAsia"/>
          <w:color w:val="000000"/>
          <w:sz w:val="20"/>
          <w:szCs w:val="20"/>
        </w:rPr>
        <w:t xml:space="preserve"> data pipelines using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Spark streaming</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Scala.</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Building Real Time Data pipelines which code </w:t>
      </w:r>
      <w:proofErr w:type="gramStart"/>
      <w:r w:rsidRPr="00645A33">
        <w:rPr>
          <w:rFonts w:asciiTheme="minorHAnsi" w:eastAsiaTheme="minorEastAsia" w:hAnsiTheme="minorEastAsia" w:cstheme="minorEastAsia" w:hint="eastAsia"/>
          <w:color w:val="000000"/>
          <w:sz w:val="20"/>
          <w:szCs w:val="20"/>
        </w:rPr>
        <w:t>modularization ,</w:t>
      </w:r>
      <w:proofErr w:type="gramEnd"/>
      <w:r w:rsidRPr="00645A33">
        <w:rPr>
          <w:rFonts w:asciiTheme="minorHAnsi" w:eastAsiaTheme="minorEastAsia" w:hAnsiTheme="minorEastAsia" w:cstheme="minorEastAsia" w:hint="eastAsia"/>
          <w:color w:val="000000"/>
          <w:sz w:val="20"/>
          <w:szCs w:val="20"/>
        </w:rPr>
        <w:t xml:space="preserve"> with dynamic configurations to handle multiple data transfer requests without making the production job changes.</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Loaded data from </w:t>
      </w:r>
      <w:r w:rsidRPr="00645A33">
        <w:rPr>
          <w:rFonts w:asciiTheme="minorHAnsi" w:eastAsiaTheme="minorEastAsia" w:hAnsiTheme="minorEastAsia" w:cstheme="minorEastAsia" w:hint="eastAsia"/>
          <w:b/>
          <w:color w:val="000000"/>
          <w:sz w:val="20"/>
          <w:szCs w:val="20"/>
        </w:rPr>
        <w:t>RDBMS</w:t>
      </w:r>
      <w:r w:rsidRPr="00645A33">
        <w:rPr>
          <w:rFonts w:asciiTheme="minorHAnsi" w:eastAsiaTheme="minorEastAsia" w:hAnsiTheme="minorEastAsia" w:cstheme="minorEastAsia" w:hint="eastAsia"/>
          <w:color w:val="000000"/>
          <w:sz w:val="20"/>
          <w:szCs w:val="20"/>
        </w:rPr>
        <w:t xml:space="preserve"> to </w:t>
      </w:r>
      <w:r w:rsidRPr="00645A33">
        <w:rPr>
          <w:rFonts w:asciiTheme="minorHAnsi" w:eastAsiaTheme="minorEastAsia" w:hAnsiTheme="minorEastAsia" w:cstheme="minorEastAsia" w:hint="eastAsia"/>
          <w:b/>
          <w:color w:val="000000"/>
          <w:sz w:val="20"/>
          <w:szCs w:val="20"/>
        </w:rPr>
        <w:t>Hadoop using Sqoop</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Worked collaboratively to manage build outs of large data clusters and real time streaming with </w:t>
      </w:r>
      <w:r w:rsidRPr="00645A33">
        <w:rPr>
          <w:rFonts w:asciiTheme="minorHAnsi" w:eastAsiaTheme="minorEastAsia" w:hAnsiTheme="minorEastAsia" w:cstheme="minorEastAsia" w:hint="eastAsia"/>
          <w:b/>
          <w:color w:val="000000"/>
          <w:sz w:val="20"/>
          <w:szCs w:val="20"/>
        </w:rPr>
        <w:t>Spark.</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Responsible for loading </w:t>
      </w:r>
      <w:r w:rsidRPr="00645A33">
        <w:rPr>
          <w:rFonts w:asciiTheme="minorHAnsi" w:eastAsiaTheme="minorEastAsia" w:hAnsiTheme="minorEastAsia" w:cstheme="minorEastAsia" w:hint="eastAsia"/>
          <w:b/>
          <w:color w:val="000000"/>
          <w:sz w:val="20"/>
          <w:szCs w:val="20"/>
        </w:rPr>
        <w:t>Data pipelines</w:t>
      </w:r>
      <w:r w:rsidRPr="00645A33">
        <w:rPr>
          <w:rFonts w:asciiTheme="minorHAnsi" w:eastAsiaTheme="minorEastAsia" w:hAnsiTheme="minorEastAsia" w:cstheme="minorEastAsia" w:hint="eastAsia"/>
          <w:color w:val="000000"/>
          <w:sz w:val="20"/>
          <w:szCs w:val="20"/>
        </w:rPr>
        <w:t xml:space="preserve"> from </w:t>
      </w:r>
      <w:r w:rsidRPr="00645A33">
        <w:rPr>
          <w:rFonts w:asciiTheme="minorHAnsi" w:eastAsiaTheme="minorEastAsia" w:hAnsiTheme="minorEastAsia" w:cstheme="minorEastAsia" w:hint="eastAsia"/>
          <w:b/>
          <w:color w:val="000000"/>
          <w:sz w:val="20"/>
          <w:szCs w:val="20"/>
        </w:rPr>
        <w:t>web servers</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Sqoop, Kafka and Spark</w:t>
      </w:r>
      <w:r w:rsidRPr="00645A33">
        <w:rPr>
          <w:rFonts w:asciiTheme="minorHAnsi" w:eastAsiaTheme="minorEastAsia" w:hAnsiTheme="minorEastAsia" w:cstheme="minorEastAsia" w:hint="eastAsia"/>
          <w:color w:val="000000"/>
          <w:sz w:val="20"/>
          <w:szCs w:val="20"/>
        </w:rPr>
        <w:t xml:space="preserve"> Streaming </w:t>
      </w:r>
      <w:r w:rsidRPr="00645A33">
        <w:rPr>
          <w:rFonts w:asciiTheme="minorHAnsi" w:eastAsiaTheme="minorEastAsia" w:hAnsiTheme="minorEastAsia" w:cstheme="minorEastAsia" w:hint="eastAsia"/>
          <w:b/>
          <w:color w:val="000000"/>
          <w:sz w:val="20"/>
          <w:szCs w:val="20"/>
        </w:rPr>
        <w:t>API</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Developed the Kafka producers, partitions in brokers and consumer groups.</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Used Spark for interactive queries, processing of streaming data and integration with popular </w:t>
      </w:r>
      <w:r w:rsidRPr="00645A33">
        <w:rPr>
          <w:rFonts w:asciiTheme="minorHAnsi" w:eastAsiaTheme="minorEastAsia" w:hAnsiTheme="minorEastAsia" w:cstheme="minorEastAsia" w:hint="eastAsia"/>
          <w:b/>
          <w:color w:val="000000"/>
          <w:sz w:val="20"/>
          <w:szCs w:val="20"/>
        </w:rPr>
        <w:t>NoSQL database</w:t>
      </w:r>
      <w:r w:rsidRPr="00645A33">
        <w:rPr>
          <w:rFonts w:asciiTheme="minorHAnsi" w:eastAsiaTheme="minorEastAsia" w:hAnsiTheme="minorEastAsia" w:cstheme="minorEastAsia" w:hint="eastAsia"/>
          <w:color w:val="000000"/>
          <w:sz w:val="20"/>
          <w:szCs w:val="20"/>
        </w:rPr>
        <w:t xml:space="preserve"> for huge volume of data.</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lastRenderedPageBreak/>
        <w:t xml:space="preserve">Developed the batch scripts to fetch the data from </w:t>
      </w:r>
      <w:r w:rsidRPr="00645A33">
        <w:rPr>
          <w:rFonts w:asciiTheme="minorHAnsi" w:eastAsiaTheme="minorEastAsia" w:hAnsiTheme="minorEastAsia" w:cstheme="minorEastAsia" w:hint="eastAsia"/>
          <w:b/>
          <w:color w:val="000000"/>
          <w:sz w:val="20"/>
          <w:szCs w:val="20"/>
        </w:rPr>
        <w:t>AWS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S3</w:t>
      </w:r>
      <w:r w:rsidRPr="00645A33">
        <w:rPr>
          <w:rFonts w:asciiTheme="minorHAnsi" w:eastAsiaTheme="minorEastAsia" w:hAnsiTheme="minorEastAsia" w:cstheme="minorEastAsia" w:hint="eastAsia"/>
          <w:color w:val="000000"/>
          <w:sz w:val="20"/>
          <w:szCs w:val="20"/>
        </w:rPr>
        <w:t xml:space="preserve"> storage and do required transformations in </w:t>
      </w:r>
      <w:r w:rsidRPr="00645A33">
        <w:rPr>
          <w:rFonts w:asciiTheme="minorHAnsi" w:eastAsiaTheme="minorEastAsia" w:hAnsiTheme="minorEastAsia" w:cstheme="minorEastAsia" w:hint="eastAsia"/>
          <w:b/>
          <w:color w:val="000000"/>
          <w:sz w:val="20"/>
          <w:szCs w:val="20"/>
        </w:rPr>
        <w:t>Scala</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framework.</w:t>
      </w:r>
    </w:p>
    <w:p w:rsidR="003F66DD" w:rsidRPr="00645A33" w:rsidRDefault="0005570D">
      <w:pPr>
        <w:numPr>
          <w:ilvl w:val="0"/>
          <w:numId w:val="3"/>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Implemented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using </w:t>
      </w:r>
      <w:proofErr w:type="spellStart"/>
      <w:r w:rsidRPr="00645A33">
        <w:rPr>
          <w:rFonts w:asciiTheme="minorHAnsi" w:eastAsiaTheme="minorEastAsia" w:hAnsiTheme="minorEastAsia" w:cstheme="minorEastAsia" w:hint="eastAsia"/>
          <w:b/>
          <w:color w:val="000000"/>
          <w:sz w:val="20"/>
          <w:szCs w:val="20"/>
        </w:rPr>
        <w:t>Scala</w:t>
      </w:r>
      <w:proofErr w:type="spellEnd"/>
      <w:r w:rsidRPr="00645A33">
        <w:rPr>
          <w:rFonts w:asciiTheme="minorHAnsi" w:eastAsiaTheme="minorEastAsia" w:hAnsiTheme="minorEastAsia" w:cstheme="minorEastAsia" w:hint="eastAsia"/>
          <w:color w:val="000000"/>
          <w:sz w:val="20"/>
          <w:szCs w:val="20"/>
        </w:rPr>
        <w:t xml:space="preserve"> and</w:t>
      </w:r>
      <w:r w:rsidRPr="00645A33">
        <w:rPr>
          <w:rFonts w:asciiTheme="minorHAnsi" w:eastAsiaTheme="minorEastAsia" w:hAnsiTheme="minorEastAsia" w:cstheme="minorEastAsia" w:hint="eastAsia"/>
          <w:color w:val="000000"/>
          <w:sz w:val="20"/>
          <w:szCs w:val="20"/>
        </w:rPr>
        <w:t> </w:t>
      </w:r>
      <w:proofErr w:type="spellStart"/>
      <w:r w:rsidRPr="00645A33">
        <w:rPr>
          <w:rFonts w:asciiTheme="minorHAnsi" w:eastAsiaTheme="minorEastAsia" w:hAnsiTheme="minorEastAsia" w:cstheme="minorEastAsia" w:hint="eastAsia"/>
          <w:b/>
          <w:color w:val="000000"/>
          <w:sz w:val="20"/>
          <w:szCs w:val="20"/>
        </w:rPr>
        <w:t>SparkSQL</w:t>
      </w:r>
      <w:proofErr w:type="spellEnd"/>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for faster testing and processing of data.</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3"/>
        </w:numPr>
        <w:shd w:val="clear" w:color="auto" w:fill="FFFFFF"/>
        <w:ind w:right="72"/>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Data Processing: Processed data using </w:t>
      </w:r>
      <w:r w:rsidRPr="00645A33">
        <w:rPr>
          <w:rFonts w:asciiTheme="minorHAnsi" w:eastAsiaTheme="minorEastAsia" w:hAnsiTheme="minorEastAsia" w:cstheme="minorEastAsia" w:hint="eastAsia"/>
          <w:b/>
          <w:color w:val="000000"/>
          <w:sz w:val="20"/>
          <w:szCs w:val="20"/>
        </w:rPr>
        <w:t>Map Reduce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Yarn.</w:t>
      </w:r>
      <w:r w:rsidRPr="00645A33">
        <w:rPr>
          <w:rFonts w:asciiTheme="minorHAnsi" w:eastAsiaTheme="minorEastAsia" w:hAnsiTheme="minorEastAsia" w:cstheme="minorEastAsia" w:hint="eastAsia"/>
          <w:color w:val="000000"/>
          <w:sz w:val="20"/>
          <w:szCs w:val="20"/>
        </w:rPr>
        <w:t xml:space="preserve"> Worked on </w:t>
      </w:r>
      <w:r w:rsidRPr="00645A33">
        <w:rPr>
          <w:rFonts w:asciiTheme="minorHAnsi" w:eastAsiaTheme="minorEastAsia" w:hAnsiTheme="minorEastAsia" w:cstheme="minorEastAsia" w:hint="eastAsia"/>
          <w:b/>
          <w:color w:val="000000"/>
          <w:sz w:val="20"/>
          <w:szCs w:val="20"/>
        </w:rPr>
        <w:t>Kafka</w:t>
      </w:r>
      <w:r w:rsidRPr="00645A33">
        <w:rPr>
          <w:rFonts w:asciiTheme="minorHAnsi" w:eastAsiaTheme="minorEastAsia" w:hAnsiTheme="minorEastAsia" w:cstheme="minorEastAsia" w:hint="eastAsia"/>
          <w:color w:val="000000"/>
          <w:sz w:val="20"/>
          <w:szCs w:val="20"/>
        </w:rPr>
        <w:t xml:space="preserve"> as a proof of concept for log processing.</w:t>
      </w:r>
    </w:p>
    <w:p w:rsidR="003F66DD" w:rsidRPr="00645A33" w:rsidRDefault="0005570D">
      <w:pPr>
        <w:numPr>
          <w:ilvl w:val="0"/>
          <w:numId w:val="3"/>
        </w:numPr>
        <w:shd w:val="clear" w:color="auto" w:fill="FFFFFF"/>
        <w:ind w:right="72"/>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Tested </w:t>
      </w:r>
      <w:r w:rsidRPr="00645A33">
        <w:rPr>
          <w:rFonts w:asciiTheme="minorHAnsi" w:eastAsiaTheme="minorEastAsia" w:hAnsiTheme="minorEastAsia" w:cstheme="minorEastAsia" w:hint="eastAsia"/>
          <w:b/>
          <w:color w:val="000000"/>
          <w:sz w:val="20"/>
          <w:szCs w:val="20"/>
        </w:rPr>
        <w:t xml:space="preserve">Apache </w:t>
      </w:r>
      <w:proofErr w:type="spellStart"/>
      <w:r w:rsidRPr="00645A33">
        <w:rPr>
          <w:rFonts w:asciiTheme="minorHAnsi" w:eastAsiaTheme="minorEastAsia" w:hAnsiTheme="minorEastAsia" w:cstheme="minorEastAsia" w:hint="eastAsia"/>
          <w:b/>
          <w:color w:val="000000"/>
          <w:sz w:val="20"/>
          <w:szCs w:val="20"/>
        </w:rPr>
        <w:t>Tez</w:t>
      </w:r>
      <w:proofErr w:type="spellEnd"/>
      <w:r w:rsidRPr="00645A33">
        <w:rPr>
          <w:rFonts w:asciiTheme="minorHAnsi" w:eastAsiaTheme="minorEastAsia" w:hAnsiTheme="minorEastAsia" w:cstheme="minorEastAsia" w:hint="eastAsia"/>
          <w:color w:val="000000"/>
          <w:sz w:val="20"/>
          <w:szCs w:val="20"/>
        </w:rPr>
        <w:t xml:space="preserve">, an extensible framework for building high performance batch and interactive data processing applications, on </w:t>
      </w:r>
      <w:r w:rsidRPr="00645A33">
        <w:rPr>
          <w:rFonts w:asciiTheme="minorHAnsi" w:eastAsiaTheme="minorEastAsia" w:hAnsiTheme="minorEastAsia" w:cstheme="minorEastAsia" w:hint="eastAsia"/>
          <w:b/>
          <w:color w:val="000000"/>
          <w:sz w:val="20"/>
          <w:szCs w:val="20"/>
        </w:rPr>
        <w:t>Pig</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Hive jobs</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Monitoring the </w:t>
      </w:r>
      <w:r w:rsidRPr="00645A33">
        <w:rPr>
          <w:rFonts w:asciiTheme="minorHAnsi" w:eastAsiaTheme="minorEastAsia" w:hAnsiTheme="minorEastAsia" w:cstheme="minorEastAsia" w:hint="eastAsia"/>
          <w:b/>
          <w:color w:val="000000"/>
          <w:sz w:val="20"/>
          <w:szCs w:val="20"/>
        </w:rPr>
        <w:t>hive Meta store</w:t>
      </w:r>
      <w:r w:rsidRPr="00645A33">
        <w:rPr>
          <w:rFonts w:asciiTheme="minorHAnsi" w:eastAsiaTheme="minorEastAsia" w:hAnsiTheme="minorEastAsia" w:cstheme="minorEastAsia" w:hint="eastAsia"/>
          <w:color w:val="000000"/>
          <w:sz w:val="20"/>
          <w:szCs w:val="20"/>
        </w:rPr>
        <w:t xml:space="preserve"> and the </w:t>
      </w:r>
      <w:r w:rsidRPr="00645A33">
        <w:rPr>
          <w:rFonts w:asciiTheme="minorHAnsi" w:eastAsiaTheme="minorEastAsia" w:hAnsiTheme="minorEastAsia" w:cstheme="minorEastAsia" w:hint="eastAsia"/>
          <w:b/>
          <w:color w:val="000000"/>
          <w:sz w:val="20"/>
          <w:szCs w:val="20"/>
        </w:rPr>
        <w:t>cluster nodes</w:t>
      </w:r>
      <w:r w:rsidRPr="00645A33">
        <w:rPr>
          <w:rFonts w:asciiTheme="minorHAnsi" w:eastAsiaTheme="minorEastAsia" w:hAnsiTheme="minorEastAsia" w:cstheme="minorEastAsia" w:hint="eastAsia"/>
          <w:color w:val="000000"/>
          <w:sz w:val="20"/>
          <w:szCs w:val="20"/>
        </w:rPr>
        <w:t xml:space="preserve"> with the help of </w:t>
      </w:r>
      <w:r w:rsidRPr="00645A33">
        <w:rPr>
          <w:rFonts w:asciiTheme="minorHAnsi" w:eastAsiaTheme="minorEastAsia" w:hAnsiTheme="minorEastAsia" w:cstheme="minorEastAsia" w:hint="eastAsia"/>
          <w:b/>
          <w:color w:val="000000"/>
          <w:sz w:val="20"/>
          <w:szCs w:val="20"/>
        </w:rPr>
        <w:t>Hue.</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code</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Scala</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Spark-SQL/Streaming</w:t>
      </w:r>
      <w:r w:rsidRPr="00645A33">
        <w:rPr>
          <w:rFonts w:asciiTheme="minorHAnsi" w:eastAsiaTheme="minorEastAsia" w:hAnsiTheme="minorEastAsia" w:cstheme="minorEastAsia" w:hint="eastAsia"/>
          <w:color w:val="000000"/>
          <w:sz w:val="20"/>
          <w:szCs w:val="20"/>
        </w:rPr>
        <w:t xml:space="preserve"> for faster processing of data. </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Created </w:t>
      </w:r>
      <w:r w:rsidRPr="00645A33">
        <w:rPr>
          <w:rFonts w:asciiTheme="minorHAnsi" w:eastAsiaTheme="minorEastAsia" w:hAnsiTheme="minorEastAsia" w:cstheme="minorEastAsia" w:hint="eastAsia"/>
          <w:b/>
          <w:color w:val="000000"/>
          <w:sz w:val="20"/>
          <w:szCs w:val="20"/>
        </w:rPr>
        <w:t>AWS EC2 instances</w:t>
      </w:r>
      <w:r w:rsidRPr="00645A33">
        <w:rPr>
          <w:rFonts w:asciiTheme="minorHAnsi" w:eastAsiaTheme="minorEastAsia" w:hAnsiTheme="minorEastAsia" w:cstheme="minorEastAsia" w:hint="eastAsia"/>
          <w:color w:val="000000"/>
          <w:sz w:val="20"/>
          <w:szCs w:val="20"/>
        </w:rPr>
        <w:t xml:space="preserve"> and used </w:t>
      </w:r>
      <w:r w:rsidRPr="00645A33">
        <w:rPr>
          <w:rFonts w:asciiTheme="minorHAnsi" w:eastAsiaTheme="minorEastAsia" w:hAnsiTheme="minorEastAsia" w:cstheme="minorEastAsia" w:hint="eastAsia"/>
          <w:b/>
          <w:color w:val="000000"/>
          <w:sz w:val="20"/>
          <w:szCs w:val="20"/>
        </w:rPr>
        <w:t>JIT</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servers.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various </w:t>
      </w:r>
      <w:r w:rsidRPr="00645A33">
        <w:rPr>
          <w:rFonts w:asciiTheme="minorHAnsi" w:eastAsiaTheme="minorEastAsia" w:hAnsiTheme="minorEastAsia" w:cstheme="minorEastAsia" w:hint="eastAsia"/>
          <w:b/>
          <w:color w:val="000000"/>
          <w:sz w:val="20"/>
          <w:szCs w:val="20"/>
        </w:rPr>
        <w:t>UDFs</w:t>
      </w:r>
      <w:r w:rsidRPr="00645A33">
        <w:rPr>
          <w:rFonts w:asciiTheme="minorHAnsi" w:eastAsiaTheme="minorEastAsia" w:hAnsiTheme="minorEastAsia" w:cstheme="minorEastAsia" w:hint="eastAsia"/>
          <w:color w:val="000000"/>
          <w:sz w:val="20"/>
          <w:szCs w:val="20"/>
        </w:rPr>
        <w:t xml:space="preserve"> in </w:t>
      </w:r>
      <w:r w:rsidRPr="00645A33">
        <w:rPr>
          <w:rFonts w:asciiTheme="minorHAnsi" w:eastAsiaTheme="minorEastAsia" w:hAnsiTheme="minorEastAsia" w:cstheme="minorEastAsia" w:hint="eastAsia"/>
          <w:b/>
          <w:color w:val="000000"/>
          <w:sz w:val="20"/>
          <w:szCs w:val="20"/>
        </w:rPr>
        <w:t>Map-Reduce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Python</w:t>
      </w:r>
      <w:r w:rsidRPr="00645A33">
        <w:rPr>
          <w:rFonts w:asciiTheme="minorHAnsi" w:eastAsiaTheme="minorEastAsia" w:hAnsiTheme="minorEastAsia" w:cstheme="minorEastAsia" w:hint="eastAsia"/>
          <w:color w:val="000000"/>
          <w:sz w:val="20"/>
          <w:szCs w:val="20"/>
        </w:rPr>
        <w:t xml:space="preserve"> for </w:t>
      </w:r>
      <w:r w:rsidRPr="00645A33">
        <w:rPr>
          <w:rFonts w:asciiTheme="minorHAnsi" w:eastAsiaTheme="minorEastAsia" w:hAnsiTheme="minorEastAsia" w:cstheme="minorEastAsia" w:hint="eastAsia"/>
          <w:b/>
          <w:color w:val="000000"/>
          <w:sz w:val="20"/>
          <w:szCs w:val="20"/>
        </w:rPr>
        <w:t xml:space="preserve">Pig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Hive.</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highlight w:val="white"/>
        </w:rPr>
        <w:t>Data Integrity checks have been handled</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color w:val="000000"/>
          <w:sz w:val="20"/>
          <w:szCs w:val="20"/>
          <w:highlight w:val="white"/>
        </w:rPr>
        <w:t xml:space="preserve">using </w:t>
      </w:r>
      <w:r w:rsidRPr="00645A33">
        <w:rPr>
          <w:rFonts w:asciiTheme="minorHAnsi" w:eastAsiaTheme="minorEastAsia" w:hAnsiTheme="minorEastAsia" w:cstheme="minorEastAsia" w:hint="eastAsia"/>
          <w:b/>
          <w:color w:val="000000"/>
          <w:sz w:val="20"/>
          <w:szCs w:val="20"/>
          <w:highlight w:val="white"/>
        </w:rPr>
        <w:t>hive</w:t>
      </w:r>
      <w:r w:rsidRPr="00645A33">
        <w:rPr>
          <w:rFonts w:asciiTheme="minorHAnsi" w:eastAsiaTheme="minorEastAsia" w:hAnsiTheme="minorEastAsia" w:cstheme="minorEastAsia" w:hint="eastAsia"/>
          <w:color w:val="000000"/>
          <w:sz w:val="20"/>
          <w:szCs w:val="20"/>
          <w:highlight w:val="white"/>
        </w:rPr>
        <w:t xml:space="preserve"> </w:t>
      </w:r>
      <w:r w:rsidRPr="00645A33">
        <w:rPr>
          <w:rFonts w:asciiTheme="minorHAnsi" w:eastAsiaTheme="minorEastAsia" w:hAnsiTheme="minorEastAsia" w:cstheme="minorEastAsia" w:hint="eastAsia"/>
          <w:b/>
          <w:color w:val="000000"/>
          <w:sz w:val="20"/>
          <w:szCs w:val="20"/>
          <w:highlight w:val="white"/>
        </w:rPr>
        <w:t>queries,</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sz w:val="20"/>
          <w:szCs w:val="20"/>
        </w:rPr>
        <w:t>Hadoop</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color w:val="000000"/>
          <w:sz w:val="20"/>
          <w:szCs w:val="20"/>
          <w:highlight w:val="white"/>
        </w:rPr>
        <w:t>and</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Spark.</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Worked on performing transformations &amp; actions on </w:t>
      </w:r>
      <w:r w:rsidRPr="00645A33">
        <w:rPr>
          <w:rFonts w:asciiTheme="minorHAnsi" w:eastAsiaTheme="minorEastAsia" w:hAnsiTheme="minorEastAsia" w:cstheme="minorEastAsia" w:hint="eastAsia"/>
          <w:b/>
          <w:color w:val="000000"/>
          <w:sz w:val="20"/>
          <w:szCs w:val="20"/>
        </w:rPr>
        <w:t>RDDs</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Spark Streaming data</w:t>
      </w:r>
      <w:r w:rsidRPr="00645A33">
        <w:rPr>
          <w:rFonts w:asciiTheme="minorHAnsi" w:eastAsiaTheme="minorEastAsia" w:hAnsiTheme="minorEastAsia" w:cstheme="minorEastAsia" w:hint="eastAsia"/>
          <w:color w:val="000000"/>
          <w:sz w:val="20"/>
          <w:szCs w:val="20"/>
        </w:rPr>
        <w:t xml:space="preserve"> with </w:t>
      </w:r>
      <w:r w:rsidRPr="00645A33">
        <w:rPr>
          <w:rFonts w:asciiTheme="minorHAnsi" w:eastAsiaTheme="minorEastAsia" w:hAnsiTheme="minorEastAsia" w:cstheme="minorEastAsia" w:hint="eastAsia"/>
          <w:b/>
          <w:color w:val="000000"/>
          <w:sz w:val="20"/>
          <w:szCs w:val="20"/>
        </w:rPr>
        <w:t>Scala.</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Implemented the </w:t>
      </w:r>
      <w:r w:rsidRPr="00645A33">
        <w:rPr>
          <w:rFonts w:asciiTheme="minorHAnsi" w:eastAsiaTheme="minorEastAsia" w:hAnsiTheme="minorEastAsia" w:cstheme="minorEastAsia" w:hint="eastAsia"/>
          <w:b/>
          <w:color w:val="000000"/>
          <w:sz w:val="20"/>
          <w:szCs w:val="20"/>
        </w:rPr>
        <w:t>Machine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learning algorithms</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color w:val="000000"/>
          <w:sz w:val="20"/>
          <w:szCs w:val="20"/>
        </w:rPr>
        <w:t xml:space="preserve"> with </w:t>
      </w:r>
      <w:r w:rsidRPr="00645A33">
        <w:rPr>
          <w:rFonts w:asciiTheme="minorHAnsi" w:eastAsiaTheme="minorEastAsia" w:hAnsiTheme="minorEastAsia" w:cstheme="minorEastAsia" w:hint="eastAsia"/>
          <w:b/>
          <w:color w:val="000000"/>
          <w:sz w:val="20"/>
          <w:szCs w:val="20"/>
        </w:rPr>
        <w:t>Python.</w:t>
      </w:r>
    </w:p>
    <w:p w:rsidR="003F66DD" w:rsidRPr="00645A33" w:rsidRDefault="0005570D">
      <w:pPr>
        <w:numPr>
          <w:ilvl w:val="0"/>
          <w:numId w:val="3"/>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Defined job flows and developed simple to complex </w:t>
      </w:r>
      <w:r w:rsidRPr="00645A33">
        <w:rPr>
          <w:rFonts w:asciiTheme="minorHAnsi" w:eastAsiaTheme="minorEastAsia" w:hAnsiTheme="minorEastAsia" w:cstheme="minorEastAsia" w:hint="eastAsia"/>
          <w:b/>
          <w:color w:val="000000"/>
          <w:sz w:val="20"/>
          <w:szCs w:val="20"/>
        </w:rPr>
        <w:t>Map Reduce jobs</w:t>
      </w:r>
      <w:r w:rsidRPr="00645A33">
        <w:rPr>
          <w:rFonts w:asciiTheme="minorHAnsi" w:eastAsiaTheme="minorEastAsia" w:hAnsiTheme="minorEastAsia" w:cstheme="minorEastAsia" w:hint="eastAsia"/>
          <w:color w:val="000000"/>
          <w:sz w:val="20"/>
          <w:szCs w:val="20"/>
        </w:rPr>
        <w:t xml:space="preserve"> as per the requirement.</w:t>
      </w:r>
    </w:p>
    <w:p w:rsidR="003F66DD" w:rsidRPr="00645A33" w:rsidRDefault="0005570D">
      <w:pPr>
        <w:numPr>
          <w:ilvl w:val="0"/>
          <w:numId w:val="3"/>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Optimized Map</w:t>
      </w:r>
      <w:r w:rsidRPr="00645A33">
        <w:rPr>
          <w:rFonts w:asciiTheme="minorHAnsi" w:eastAsiaTheme="minorEastAsia" w:hAnsiTheme="minorEastAsia" w:cstheme="minorEastAsia" w:hint="eastAsia"/>
          <w:color w:val="000000"/>
          <w:sz w:val="20"/>
          <w:szCs w:val="20"/>
        </w:rPr>
        <w:t>/</w:t>
      </w:r>
      <w:r w:rsidRPr="00645A33">
        <w:rPr>
          <w:rFonts w:asciiTheme="minorHAnsi" w:eastAsiaTheme="minorEastAsia" w:hAnsiTheme="minorEastAsia" w:cstheme="minorEastAsia" w:hint="eastAsia"/>
          <w:b/>
          <w:color w:val="000000"/>
          <w:sz w:val="20"/>
          <w:szCs w:val="20"/>
        </w:rPr>
        <w:t>Reduce</w:t>
      </w:r>
      <w:r w:rsidRPr="00645A33">
        <w:rPr>
          <w:rFonts w:asciiTheme="minorHAnsi" w:eastAsiaTheme="minorEastAsia" w:hAnsiTheme="minorEastAsia" w:cstheme="minorEastAsia" w:hint="eastAsia"/>
          <w:color w:val="000000"/>
          <w:sz w:val="20"/>
          <w:szCs w:val="20"/>
        </w:rPr>
        <w:t xml:space="preserve"> Jobs to use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efficiently by using various compression mechanisms</w:t>
      </w:r>
    </w:p>
    <w:p w:rsidR="003F66DD" w:rsidRPr="00645A33" w:rsidRDefault="0005570D">
      <w:pPr>
        <w:numPr>
          <w:ilvl w:val="0"/>
          <w:numId w:val="3"/>
        </w:numPr>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PIG UDFs</w:t>
      </w:r>
      <w:r w:rsidRPr="00645A33">
        <w:rPr>
          <w:rFonts w:asciiTheme="minorHAnsi" w:eastAsiaTheme="minorEastAsia" w:hAnsiTheme="minorEastAsia" w:cstheme="minorEastAsia" w:hint="eastAsia"/>
          <w:color w:val="000000"/>
          <w:sz w:val="20"/>
          <w:szCs w:val="20"/>
        </w:rPr>
        <w:t xml:space="preserve"> for manipulating the data according to Business Requirements and also worked on developing custom </w:t>
      </w:r>
      <w:r w:rsidRPr="00645A33">
        <w:rPr>
          <w:rFonts w:asciiTheme="minorHAnsi" w:eastAsiaTheme="minorEastAsia" w:hAnsiTheme="minorEastAsia" w:cstheme="minorEastAsia" w:hint="eastAsia"/>
          <w:b/>
          <w:color w:val="000000"/>
          <w:sz w:val="20"/>
          <w:szCs w:val="20"/>
        </w:rPr>
        <w:t>PIG Loaders.</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Responsible in handling Streaming data from web server console logs.</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Installed Oozie workflow engine to run multiple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Pig Jobs</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PIG</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Latin scripts</w:t>
      </w:r>
      <w:r w:rsidRPr="00645A33">
        <w:rPr>
          <w:rFonts w:asciiTheme="minorHAnsi" w:eastAsiaTheme="minorEastAsia" w:hAnsiTheme="minorEastAsia" w:cstheme="minorEastAsia" w:hint="eastAsia"/>
          <w:color w:val="000000"/>
          <w:sz w:val="20"/>
          <w:szCs w:val="20"/>
        </w:rPr>
        <w:t xml:space="preserve"> for the analysis of </w:t>
      </w:r>
      <w:r w:rsidRPr="00645A33">
        <w:rPr>
          <w:rFonts w:asciiTheme="minorHAnsi" w:eastAsiaTheme="minorEastAsia" w:hAnsiTheme="minorEastAsia" w:cstheme="minorEastAsia" w:hint="eastAsia"/>
          <w:b/>
          <w:color w:val="000000"/>
          <w:sz w:val="20"/>
          <w:szCs w:val="20"/>
        </w:rPr>
        <w:t>semi structured data.</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and created </w:t>
      </w:r>
      <w:r w:rsidRPr="00645A33">
        <w:rPr>
          <w:rFonts w:asciiTheme="minorHAnsi" w:eastAsiaTheme="minorEastAsia" w:hAnsiTheme="minorEastAsia" w:cstheme="minorEastAsia" w:hint="eastAsia"/>
          <w:b/>
          <w:color w:val="000000"/>
          <w:sz w:val="20"/>
          <w:szCs w:val="20"/>
        </w:rPr>
        <w:t>Hive tables</w:t>
      </w:r>
      <w:r w:rsidRPr="00645A33">
        <w:rPr>
          <w:rFonts w:asciiTheme="minorHAnsi" w:eastAsiaTheme="minorEastAsia" w:hAnsiTheme="minorEastAsia" w:cstheme="minorEastAsia" w:hint="eastAsia"/>
          <w:color w:val="000000"/>
          <w:sz w:val="20"/>
          <w:szCs w:val="20"/>
        </w:rPr>
        <w:t xml:space="preserve"> and involved in data loading and writing </w:t>
      </w:r>
      <w:r w:rsidRPr="00645A33">
        <w:rPr>
          <w:rFonts w:asciiTheme="minorHAnsi" w:eastAsiaTheme="minorEastAsia" w:hAnsiTheme="minorEastAsia" w:cstheme="minorEastAsia" w:hint="eastAsia"/>
          <w:b/>
          <w:color w:val="000000"/>
          <w:sz w:val="20"/>
          <w:szCs w:val="20"/>
        </w:rPr>
        <w:t>Hive UDFs.</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Used Sqoop to import data into </w:t>
      </w:r>
      <w:r w:rsidRPr="00645A33">
        <w:rPr>
          <w:rFonts w:asciiTheme="minorHAnsi" w:eastAsiaTheme="minorEastAsia" w:hAnsiTheme="minorEastAsia" w:cstheme="minorEastAsia" w:hint="eastAsia"/>
          <w:b/>
          <w:color w:val="000000"/>
          <w:sz w:val="20"/>
          <w:szCs w:val="20"/>
        </w:rPr>
        <w:t xml:space="preserve">HDFS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from other </w:t>
      </w:r>
      <w:r w:rsidRPr="00645A33">
        <w:rPr>
          <w:rFonts w:asciiTheme="minorHAnsi" w:eastAsiaTheme="minorEastAsia" w:hAnsiTheme="minorEastAsia" w:cstheme="minorEastAsia" w:hint="eastAsia"/>
          <w:b/>
          <w:color w:val="000000"/>
          <w:sz w:val="20"/>
          <w:szCs w:val="20"/>
        </w:rPr>
        <w:t>data systems.</w:t>
      </w:r>
    </w:p>
    <w:p w:rsidR="003F66DD" w:rsidRPr="00645A33" w:rsidRDefault="0005570D">
      <w:pPr>
        <w:numPr>
          <w:ilvl w:val="0"/>
          <w:numId w:val="3"/>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Installed and configured </w:t>
      </w:r>
      <w:r w:rsidRPr="00645A33">
        <w:rPr>
          <w:rFonts w:asciiTheme="minorHAnsi" w:eastAsiaTheme="minorEastAsia" w:hAnsiTheme="minorEastAsia" w:cstheme="minorEastAsia" w:hint="eastAsia"/>
          <w:b/>
          <w:color w:val="000000"/>
          <w:sz w:val="20"/>
          <w:szCs w:val="20"/>
        </w:rPr>
        <w:t>Apache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to test the maintenance of log files in </w:t>
      </w:r>
      <w:r w:rsidRPr="00645A33">
        <w:rPr>
          <w:rFonts w:asciiTheme="minorHAnsi" w:eastAsiaTheme="minorEastAsia" w:hAnsiTheme="minorEastAsia" w:cstheme="minorEastAsia" w:hint="eastAsia"/>
          <w:b/>
          <w:color w:val="000000"/>
          <w:sz w:val="20"/>
          <w:szCs w:val="20"/>
        </w:rPr>
        <w:t>Hadoop cluster</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3"/>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Installed and configured </w:t>
      </w:r>
      <w:r w:rsidRPr="00645A33">
        <w:rPr>
          <w:rFonts w:asciiTheme="minorHAnsi" w:eastAsiaTheme="minorEastAsia" w:hAnsiTheme="minorEastAsia" w:cstheme="minorEastAsia" w:hint="eastAsia"/>
          <w:b/>
          <w:color w:val="000000"/>
          <w:sz w:val="20"/>
          <w:szCs w:val="20"/>
        </w:rPr>
        <w:t>Hive, Pig, Sqoop, Flume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Oozie</w:t>
      </w:r>
      <w:r w:rsidRPr="00645A33">
        <w:rPr>
          <w:rFonts w:asciiTheme="minorHAnsi" w:eastAsiaTheme="minorEastAsia" w:hAnsiTheme="minorEastAsia" w:cstheme="minorEastAsia" w:hint="eastAsia"/>
          <w:color w:val="000000"/>
          <w:sz w:val="20"/>
          <w:szCs w:val="20"/>
        </w:rPr>
        <w:t xml:space="preserve"> on the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cluster.</w:t>
      </w:r>
    </w:p>
    <w:p w:rsidR="003F66DD" w:rsidRPr="00645A33" w:rsidRDefault="0005570D">
      <w:pPr>
        <w:numPr>
          <w:ilvl w:val="0"/>
          <w:numId w:val="3"/>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Worked on developing </w:t>
      </w:r>
      <w:r w:rsidRPr="00645A33">
        <w:rPr>
          <w:rFonts w:asciiTheme="minorHAnsi" w:eastAsiaTheme="minorEastAsia" w:hAnsiTheme="minorEastAsia" w:cstheme="minorEastAsia" w:hint="eastAsia"/>
          <w:b/>
          <w:color w:val="000000"/>
          <w:sz w:val="20"/>
          <w:szCs w:val="20"/>
        </w:rPr>
        <w:t>ETL</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processes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Data Stage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Open Studio)</w:t>
      </w:r>
      <w:r w:rsidRPr="00645A33">
        <w:rPr>
          <w:rFonts w:asciiTheme="minorHAnsi" w:eastAsiaTheme="minorEastAsia" w:hAnsiTheme="minorEastAsia" w:cstheme="minorEastAsia" w:hint="eastAsia"/>
          <w:color w:val="000000"/>
          <w:sz w:val="20"/>
          <w:szCs w:val="20"/>
        </w:rPr>
        <w:t xml:space="preserve"> to load data from multiple data sources to </w:t>
      </w:r>
      <w:r w:rsidRPr="00645A33">
        <w:rPr>
          <w:rFonts w:asciiTheme="minorHAnsi" w:eastAsiaTheme="minorEastAsia" w:hAnsiTheme="minorEastAsia" w:cstheme="minorEastAsia" w:hint="eastAsia"/>
          <w:b/>
          <w:color w:val="000000"/>
          <w:sz w:val="20"/>
          <w:szCs w:val="20"/>
        </w:rPr>
        <w:t xml:space="preserve">HDFS </w:t>
      </w:r>
      <w:r w:rsidRPr="00645A33">
        <w:rPr>
          <w:rFonts w:asciiTheme="minorHAnsi" w:eastAsiaTheme="minorEastAsia" w:hAnsiTheme="minorEastAsia" w:cstheme="minorEastAsia" w:hint="eastAsia"/>
          <w:color w:val="000000"/>
          <w:sz w:val="20"/>
          <w:szCs w:val="20"/>
        </w:rPr>
        <w:t xml:space="preserve">using </w:t>
      </w:r>
      <w:r w:rsidRPr="00645A33">
        <w:rPr>
          <w:rFonts w:asciiTheme="minorHAnsi" w:eastAsiaTheme="minorEastAsia" w:hAnsiTheme="minorEastAsia" w:cstheme="minorEastAsia" w:hint="eastAsia"/>
          <w:b/>
          <w:color w:val="000000"/>
          <w:sz w:val="20"/>
          <w:szCs w:val="20"/>
        </w:rPr>
        <w:t>FLUME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 xml:space="preserve"> and performed structural modifications using </w:t>
      </w:r>
      <w:r w:rsidRPr="00645A33">
        <w:rPr>
          <w:rFonts w:asciiTheme="minorHAnsi" w:eastAsiaTheme="minorEastAsia" w:hAnsiTheme="minorEastAsia" w:cstheme="minorEastAsia" w:hint="eastAsia"/>
          <w:b/>
          <w:color w:val="000000"/>
          <w:sz w:val="20"/>
          <w:szCs w:val="20"/>
        </w:rPr>
        <w:t>Map Reduce,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3"/>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Involved in </w:t>
      </w:r>
      <w:r w:rsidRPr="00645A33">
        <w:rPr>
          <w:rFonts w:asciiTheme="minorHAnsi" w:eastAsiaTheme="minorEastAsia" w:hAnsiTheme="minorEastAsia" w:cstheme="minorEastAsia" w:hint="eastAsia"/>
          <w:b/>
          <w:color w:val="000000"/>
          <w:sz w:val="20"/>
          <w:szCs w:val="20"/>
        </w:rPr>
        <w:t>NoSQL</w:t>
      </w:r>
      <w:r w:rsidRPr="00645A33">
        <w:rPr>
          <w:rFonts w:asciiTheme="minorHAnsi" w:eastAsiaTheme="minorEastAsia" w:hAnsiTheme="minorEastAsia" w:cstheme="minorEastAsia" w:hint="eastAsia"/>
          <w:color w:val="000000"/>
          <w:sz w:val="20"/>
          <w:szCs w:val="20"/>
        </w:rPr>
        <w:t xml:space="preserve"> database design, integration and implementation</w:t>
      </w:r>
    </w:p>
    <w:p w:rsidR="003F66DD" w:rsidRPr="00645A33" w:rsidRDefault="0005570D">
      <w:pPr>
        <w:numPr>
          <w:ilvl w:val="0"/>
          <w:numId w:val="3"/>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Loaded data into </w:t>
      </w:r>
      <w:r w:rsidRPr="00645A33">
        <w:rPr>
          <w:rFonts w:asciiTheme="minorHAnsi" w:eastAsiaTheme="minorEastAsia" w:hAnsiTheme="minorEastAsia" w:cstheme="minorEastAsia" w:hint="eastAsia"/>
          <w:b/>
          <w:color w:val="000000"/>
          <w:sz w:val="20"/>
          <w:szCs w:val="20"/>
        </w:rPr>
        <w:t>NoSQL</w:t>
      </w:r>
      <w:r w:rsidRPr="00645A33">
        <w:rPr>
          <w:rFonts w:asciiTheme="minorHAnsi" w:eastAsiaTheme="minorEastAsia" w:hAnsiTheme="minorEastAsia" w:cstheme="minorEastAsia" w:hint="eastAsia"/>
          <w:color w:val="000000"/>
          <w:sz w:val="20"/>
          <w:szCs w:val="20"/>
        </w:rPr>
        <w:t xml:space="preserve"> database </w:t>
      </w:r>
      <w:r w:rsidRPr="00645A33">
        <w:rPr>
          <w:rFonts w:asciiTheme="minorHAnsi" w:eastAsiaTheme="minorEastAsia" w:hAnsiTheme="minorEastAsia" w:cstheme="minorEastAsia" w:hint="eastAsia"/>
          <w:b/>
          <w:color w:val="000000"/>
          <w:sz w:val="20"/>
          <w:szCs w:val="20"/>
        </w:rPr>
        <w:t>HBase.</w:t>
      </w:r>
    </w:p>
    <w:p w:rsidR="003F66DD" w:rsidRPr="00645A33" w:rsidRDefault="0005570D">
      <w:pPr>
        <w:numPr>
          <w:ilvl w:val="0"/>
          <w:numId w:val="3"/>
        </w:numPr>
        <w:shd w:val="clear" w:color="auto" w:fill="FFFFFF"/>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highlight w:val="white"/>
        </w:rPr>
        <w:t xml:space="preserve">Developed </w:t>
      </w:r>
      <w:r w:rsidRPr="00645A33">
        <w:rPr>
          <w:rFonts w:asciiTheme="minorHAnsi" w:eastAsiaTheme="minorEastAsia" w:hAnsiTheme="minorEastAsia" w:cstheme="minorEastAsia" w:hint="eastAsia"/>
          <w:b/>
          <w:color w:val="000000"/>
          <w:sz w:val="20"/>
          <w:szCs w:val="20"/>
          <w:highlight w:val="white"/>
        </w:rPr>
        <w:t>Kafka producer</w:t>
      </w:r>
      <w:r w:rsidRPr="00645A33">
        <w:rPr>
          <w:rFonts w:asciiTheme="minorHAnsi" w:eastAsiaTheme="minorEastAsia" w:hAnsiTheme="minorEastAsia" w:cstheme="minorEastAsia" w:hint="eastAsia"/>
          <w:color w:val="000000"/>
          <w:sz w:val="20"/>
          <w:szCs w:val="20"/>
          <w:highlight w:val="white"/>
        </w:rPr>
        <w:t xml:space="preserve"> and consumers,</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HBase</w:t>
      </w:r>
      <w:r w:rsidRPr="00645A33">
        <w:rPr>
          <w:rFonts w:asciiTheme="minorHAnsi" w:eastAsiaTheme="minorEastAsia" w:hAnsiTheme="minorEastAsia" w:cstheme="minorEastAsia" w:hint="eastAsia"/>
          <w:b/>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clients,</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Spark</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color w:val="000000"/>
          <w:sz w:val="20"/>
          <w:szCs w:val="20"/>
          <w:highlight w:val="white"/>
        </w:rPr>
        <w:t>and</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sz w:val="20"/>
          <w:szCs w:val="20"/>
        </w:rPr>
        <w:t>Hadoop</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MapReduce</w:t>
      </w:r>
      <w:r w:rsidRPr="00645A33">
        <w:rPr>
          <w:rFonts w:asciiTheme="minorHAnsi" w:eastAsiaTheme="minorEastAsia" w:hAnsiTheme="minorEastAsia" w:cstheme="minorEastAsia" w:hint="eastAsia"/>
          <w:color w:val="000000"/>
          <w:sz w:val="20"/>
          <w:szCs w:val="20"/>
          <w:highlight w:val="white"/>
        </w:rPr>
        <w:t xml:space="preserve"> jobs along with components on </w:t>
      </w:r>
      <w:r w:rsidRPr="00645A33">
        <w:rPr>
          <w:rFonts w:asciiTheme="minorHAnsi" w:eastAsiaTheme="minorEastAsia" w:hAnsiTheme="minorEastAsia" w:cstheme="minorEastAsia" w:hint="eastAsia"/>
          <w:b/>
          <w:color w:val="000000"/>
          <w:sz w:val="20"/>
          <w:szCs w:val="20"/>
          <w:highlight w:val="white"/>
        </w:rPr>
        <w:t>HDFS, Hive.</w:t>
      </w:r>
    </w:p>
    <w:p w:rsidR="003F66DD" w:rsidRPr="00645A33" w:rsidRDefault="0005570D">
      <w:pPr>
        <w:numPr>
          <w:ilvl w:val="0"/>
          <w:numId w:val="3"/>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highlight w:val="white"/>
        </w:rPr>
        <w:t>Very good understanding of</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Partitions</w:t>
      </w:r>
      <w:r w:rsidRPr="00645A33">
        <w:rPr>
          <w:rFonts w:asciiTheme="minorHAnsi" w:eastAsiaTheme="minorEastAsia" w:hAnsiTheme="minorEastAsia" w:cstheme="minorEastAsia" w:hint="eastAsia"/>
          <w:color w:val="000000"/>
          <w:sz w:val="20"/>
          <w:szCs w:val="20"/>
          <w:highlight w:val="white"/>
        </w:rPr>
        <w:t>,</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Bucketing</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color w:val="000000"/>
          <w:sz w:val="20"/>
          <w:szCs w:val="20"/>
          <w:highlight w:val="white"/>
        </w:rPr>
        <w:t>concepts in Hive and designed both Managed and External tables in</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b/>
          <w:color w:val="000000"/>
          <w:sz w:val="20"/>
          <w:szCs w:val="20"/>
          <w:highlight w:val="white"/>
        </w:rPr>
        <w:t>Hive</w:t>
      </w:r>
      <w:r w:rsidRPr="00645A33">
        <w:rPr>
          <w:rFonts w:asciiTheme="minorHAnsi" w:eastAsiaTheme="minorEastAsia" w:hAnsiTheme="minorEastAsia" w:cstheme="minorEastAsia" w:hint="eastAsia"/>
          <w:color w:val="000000"/>
          <w:sz w:val="20"/>
          <w:szCs w:val="20"/>
          <w:highlight w:val="white"/>
        </w:rPr>
        <w:t> </w:t>
      </w:r>
      <w:r w:rsidRPr="00645A33">
        <w:rPr>
          <w:rFonts w:asciiTheme="minorHAnsi" w:eastAsiaTheme="minorEastAsia" w:hAnsiTheme="minorEastAsia" w:cstheme="minorEastAsia" w:hint="eastAsia"/>
          <w:color w:val="000000"/>
          <w:sz w:val="20"/>
          <w:szCs w:val="20"/>
          <w:highlight w:val="white"/>
        </w:rPr>
        <w:t>to optimize performance.</w:t>
      </w:r>
      <w:r w:rsidRPr="00645A33">
        <w:rPr>
          <w:rFonts w:asciiTheme="minorHAnsi" w:eastAsiaTheme="minorEastAsia" w:hAnsiTheme="minorEastAsia" w:cstheme="minorEastAsia" w:hint="eastAsia"/>
          <w:color w:val="000000"/>
          <w:sz w:val="20"/>
          <w:szCs w:val="20"/>
          <w:highlight w:val="white"/>
        </w:rPr>
        <w:t> </w:t>
      </w: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05570D">
      <w:pPr>
        <w:pBdr>
          <w:top w:val="single" w:sz="4" w:space="1" w:color="000000"/>
          <w:left w:val="single" w:sz="4" w:space="4" w:color="000000"/>
          <w:bottom w:val="single" w:sz="4" w:space="1" w:color="000000"/>
          <w:right w:val="single" w:sz="4" w:space="0" w:color="000000"/>
        </w:pBdr>
        <w:ind w:right="173"/>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Environment</w:t>
      </w:r>
      <w:r w:rsidRPr="00645A33">
        <w:rPr>
          <w:rFonts w:asciiTheme="minorHAnsi" w:eastAsiaTheme="minorEastAsia" w:hAnsiTheme="minorEastAsia" w:cstheme="minorEastAsia" w:hint="eastAsia"/>
          <w:color w:val="000000"/>
          <w:sz w:val="20"/>
          <w:szCs w:val="20"/>
        </w:rPr>
        <w:t xml:space="preserve">: Spark, Spark Streaming, Apache Kafka, Hive, </w:t>
      </w:r>
      <w:proofErr w:type="spellStart"/>
      <w:r w:rsidRPr="00645A33">
        <w:rPr>
          <w:rFonts w:asciiTheme="minorHAnsi" w:eastAsiaTheme="minorEastAsia" w:hAnsiTheme="minorEastAsia" w:cstheme="minorEastAsia" w:hint="eastAsia"/>
          <w:color w:val="000000"/>
          <w:sz w:val="20"/>
          <w:szCs w:val="20"/>
        </w:rPr>
        <w:t>Tez</w:t>
      </w:r>
      <w:proofErr w:type="spellEnd"/>
      <w:r w:rsidRPr="00645A33">
        <w:rPr>
          <w:rFonts w:asciiTheme="minorHAnsi" w:eastAsiaTheme="minorEastAsia" w:hAnsiTheme="minorEastAsia" w:cstheme="minorEastAsia" w:hint="eastAsia"/>
          <w:color w:val="000000"/>
          <w:sz w:val="20"/>
          <w:szCs w:val="20"/>
        </w:rPr>
        <w:t>, AWS, ETL, PIG, UNIX, Linux, Tableau, Teradata, Pig, Sqoop,</w:t>
      </w:r>
      <w:r w:rsidRPr="00645A33">
        <w:rPr>
          <w:rFonts w:asciiTheme="minorHAnsi" w:eastAsiaTheme="minorEastAsia" w:hAnsiTheme="minorEastAsia" w:cstheme="minorEastAsia" w:hint="eastAsia"/>
          <w:sz w:val="20"/>
          <w:szCs w:val="20"/>
        </w:rPr>
        <w:t xml:space="preserve"> </w:t>
      </w:r>
      <w:r w:rsidRPr="00645A33">
        <w:rPr>
          <w:rFonts w:asciiTheme="minorHAnsi" w:eastAsiaTheme="minorEastAsia" w:hAnsiTheme="minorEastAsia" w:cstheme="minorEastAsia" w:hint="eastAsia"/>
          <w:color w:val="000000"/>
          <w:sz w:val="20"/>
          <w:szCs w:val="20"/>
        </w:rPr>
        <w:t>HDFS, Map Reduce, Flume, Hive, Informatica 9.1/8.1/7.1/6.1 , Oracle 11g, ETL, Hadoop 2.x, NOSQL, Flat files, Eclipse, Maven, Java, agile methodologies, AWS Hue, Oozie, Scala, Python, Eclipse, Maven, Java, agile methodologies, Elastic search.</w:t>
      </w:r>
      <w:r w:rsidRPr="00645A33">
        <w:rPr>
          <w:rFonts w:asciiTheme="minorHAnsi" w:eastAsiaTheme="minorEastAsia" w:hAnsiTheme="minorEastAsia" w:cstheme="minorEastAsia" w:hint="eastAsia"/>
          <w:b/>
          <w:color w:val="000000"/>
          <w:sz w:val="20"/>
          <w:szCs w:val="20"/>
        </w:rPr>
        <w:tab/>
      </w: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05570D">
      <w:pPr>
        <w:pBdr>
          <w:bottom w:val="single" w:sz="24" w:space="1" w:color="000000"/>
        </w:pBdr>
        <w:shd w:val="clear" w:color="auto" w:fill="DEEBF6"/>
        <w:ind w:hanging="180"/>
        <w:rPr>
          <w:rFonts w:asciiTheme="minorHAnsi" w:eastAsiaTheme="minorEastAsia" w:hAnsiTheme="minorEastAsia" w:cstheme="minorEastAsia"/>
          <w:b/>
          <w:bCs/>
          <w:color w:val="000000"/>
          <w:sz w:val="20"/>
          <w:szCs w:val="20"/>
        </w:rPr>
      </w:pPr>
      <w:r w:rsidRPr="00645A33">
        <w:rPr>
          <w:rFonts w:asciiTheme="minorHAnsi" w:eastAsiaTheme="minorEastAsia" w:hAnsiTheme="minorEastAsia" w:cstheme="minorEastAsia" w:hint="eastAsia"/>
          <w:b/>
          <w:bCs/>
          <w:color w:val="000000"/>
          <w:sz w:val="20"/>
          <w:szCs w:val="20"/>
        </w:rPr>
        <w:t xml:space="preserve">Client: </w:t>
      </w:r>
      <w:r w:rsidR="000513EA" w:rsidRPr="00645A33">
        <w:rPr>
          <w:rFonts w:asciiTheme="minorHAnsi" w:eastAsiaTheme="minorEastAsia" w:hAnsiTheme="minorEastAsia" w:cstheme="minorEastAsia"/>
          <w:b/>
          <w:bCs/>
          <w:color w:val="000000"/>
          <w:sz w:val="20"/>
          <w:szCs w:val="20"/>
        </w:rPr>
        <w:t xml:space="preserve">Blue Cross </w:t>
      </w:r>
      <w:proofErr w:type="spellStart"/>
      <w:r w:rsidR="000513EA" w:rsidRPr="00645A33">
        <w:rPr>
          <w:rFonts w:asciiTheme="minorHAnsi" w:eastAsiaTheme="minorEastAsia" w:hAnsiTheme="minorEastAsia" w:cstheme="minorEastAsia"/>
          <w:b/>
          <w:bCs/>
          <w:color w:val="000000"/>
          <w:sz w:val="20"/>
          <w:szCs w:val="20"/>
        </w:rPr>
        <w:t>BlueSheild</w:t>
      </w:r>
      <w:proofErr w:type="spellEnd"/>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bCs/>
          <w:color w:val="000000"/>
          <w:sz w:val="20"/>
          <w:szCs w:val="20"/>
        </w:rPr>
        <w:t xml:space="preserve">       </w:t>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bCs/>
          <w:color w:val="000000"/>
          <w:sz w:val="20"/>
          <w:szCs w:val="20"/>
        </w:rPr>
        <w:t xml:space="preserve">          </w:t>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bCs/>
          <w:color w:val="000000"/>
          <w:sz w:val="20"/>
          <w:szCs w:val="20"/>
        </w:rPr>
        <w:t xml:space="preserve">                                             Mar</w:t>
      </w:r>
      <w:r w:rsidRPr="00645A33">
        <w:rPr>
          <w:rFonts w:asciiTheme="minorHAnsi" w:eastAsiaTheme="minorEastAsia" w:hAnsiTheme="minorEastAsia" w:cstheme="minorEastAsia" w:hint="eastAsia"/>
          <w:b/>
          <w:bCs/>
          <w:color w:val="000000"/>
          <w:sz w:val="20"/>
          <w:szCs w:val="20"/>
        </w:rPr>
        <w:t>’</w:t>
      </w:r>
      <w:r w:rsidRPr="00645A33">
        <w:rPr>
          <w:rFonts w:asciiTheme="minorHAnsi" w:eastAsiaTheme="minorEastAsia" w:hAnsiTheme="minorEastAsia" w:cstheme="minorEastAsia" w:hint="eastAsia"/>
          <w:b/>
          <w:bCs/>
          <w:color w:val="000000"/>
          <w:sz w:val="20"/>
          <w:szCs w:val="20"/>
        </w:rPr>
        <w:t>1</w:t>
      </w:r>
      <w:r w:rsidRPr="00645A33">
        <w:rPr>
          <w:rFonts w:asciiTheme="minorHAnsi" w:eastAsiaTheme="minorEastAsia" w:hAnsiTheme="minorEastAsia" w:cstheme="minorEastAsia" w:hint="eastAsia"/>
          <w:b/>
          <w:bCs/>
          <w:sz w:val="20"/>
          <w:szCs w:val="20"/>
        </w:rPr>
        <w:t>7</w:t>
      </w:r>
      <w:r w:rsidRPr="00645A33">
        <w:rPr>
          <w:rFonts w:asciiTheme="minorHAnsi" w:eastAsiaTheme="minorEastAsia" w:hAnsiTheme="minorEastAsia" w:cstheme="minorEastAsia" w:hint="eastAsia"/>
          <w:b/>
          <w:bCs/>
          <w:color w:val="000000"/>
          <w:sz w:val="20"/>
          <w:szCs w:val="20"/>
        </w:rPr>
        <w:t xml:space="preserve"> - Apr</w:t>
      </w:r>
      <w:r w:rsidRPr="00645A33">
        <w:rPr>
          <w:rFonts w:asciiTheme="minorHAnsi" w:eastAsiaTheme="minorEastAsia" w:hAnsiTheme="minorEastAsia" w:cstheme="minorEastAsia" w:hint="eastAsia"/>
          <w:b/>
          <w:bCs/>
          <w:color w:val="000000"/>
          <w:sz w:val="20"/>
          <w:szCs w:val="20"/>
        </w:rPr>
        <w:t>’</w:t>
      </w:r>
      <w:r w:rsidRPr="00645A33">
        <w:rPr>
          <w:rFonts w:asciiTheme="minorHAnsi" w:eastAsiaTheme="minorEastAsia" w:hAnsiTheme="minorEastAsia" w:cstheme="minorEastAsia" w:hint="eastAsia"/>
          <w:b/>
          <w:bCs/>
          <w:color w:val="000000"/>
          <w:sz w:val="20"/>
          <w:szCs w:val="20"/>
        </w:rPr>
        <w:t>1</w:t>
      </w:r>
      <w:r w:rsidRPr="00645A33">
        <w:rPr>
          <w:rFonts w:asciiTheme="minorHAnsi" w:eastAsiaTheme="minorEastAsia" w:hAnsiTheme="minorEastAsia" w:cstheme="minorEastAsia" w:hint="eastAsia"/>
          <w:b/>
          <w:bCs/>
          <w:sz w:val="20"/>
          <w:szCs w:val="20"/>
        </w:rPr>
        <w:t>8</w:t>
      </w:r>
    </w:p>
    <w:p w:rsidR="003F66DD" w:rsidRPr="00645A33" w:rsidRDefault="0005570D">
      <w:pPr>
        <w:pBdr>
          <w:bottom w:val="single" w:sz="24" w:space="1" w:color="000000"/>
        </w:pBdr>
        <w:shd w:val="clear" w:color="auto" w:fill="DEEBF6"/>
        <w:ind w:hanging="180"/>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Role: Big data/Hadoop Developer</w:t>
      </w:r>
    </w:p>
    <w:p w:rsidR="003F66DD" w:rsidRPr="00645A33" w:rsidRDefault="003F66DD">
      <w:pPr>
        <w:jc w:val="both"/>
        <w:rPr>
          <w:rFonts w:asciiTheme="minorHAnsi" w:eastAsiaTheme="minorEastAsia" w:hAnsiTheme="minorEastAsia" w:cstheme="minorEastAsia"/>
          <w:color w:val="000000"/>
          <w:sz w:val="20"/>
          <w:szCs w:val="20"/>
        </w:rPr>
      </w:pPr>
    </w:p>
    <w:p w:rsidR="000513EA" w:rsidRPr="00645A33" w:rsidRDefault="0005570D" w:rsidP="000513EA">
      <w:pPr>
        <w:rPr>
          <w:rFonts w:ascii="Cambria" w:hAnsi="Cambria"/>
          <w:sz w:val="20"/>
          <w:szCs w:val="20"/>
        </w:rPr>
      </w:pPr>
      <w:r w:rsidRPr="00645A33">
        <w:rPr>
          <w:rFonts w:ascii="Cambria" w:eastAsiaTheme="minorEastAsia" w:hAnsi="Cambria" w:cstheme="minorEastAsia"/>
          <w:b/>
          <w:color w:val="000000"/>
          <w:sz w:val="20"/>
          <w:szCs w:val="20"/>
        </w:rPr>
        <w:t xml:space="preserve">Description: </w:t>
      </w:r>
      <w:r w:rsidR="000513EA" w:rsidRPr="00645A33">
        <w:rPr>
          <w:rFonts w:ascii="Cambria" w:eastAsiaTheme="minorEastAsia" w:hAnsi="Cambria" w:cstheme="minorEastAsia"/>
          <w:b/>
          <w:bCs/>
          <w:color w:val="000000"/>
          <w:sz w:val="20"/>
          <w:szCs w:val="20"/>
        </w:rPr>
        <w:t xml:space="preserve">Blue Cross </w:t>
      </w:r>
      <w:proofErr w:type="spellStart"/>
      <w:r w:rsidR="000513EA" w:rsidRPr="00645A33">
        <w:rPr>
          <w:rFonts w:ascii="Cambria" w:eastAsiaTheme="minorEastAsia" w:hAnsi="Cambria" w:cstheme="minorEastAsia"/>
          <w:b/>
          <w:bCs/>
          <w:color w:val="000000"/>
          <w:sz w:val="20"/>
          <w:szCs w:val="20"/>
        </w:rPr>
        <w:t>BlueSheild</w:t>
      </w:r>
      <w:proofErr w:type="spellEnd"/>
      <w:r w:rsidR="000513EA" w:rsidRPr="00645A33">
        <w:rPr>
          <w:rFonts w:ascii="Cambria" w:eastAsiaTheme="minorEastAsia" w:hAnsi="Cambria" w:cstheme="minorEastAsia"/>
          <w:b/>
          <w:color w:val="000000"/>
          <w:sz w:val="20"/>
          <w:szCs w:val="20"/>
        </w:rPr>
        <w:tab/>
      </w:r>
      <w:r w:rsidR="000513EA" w:rsidRPr="00645A33">
        <w:rPr>
          <w:rFonts w:ascii="Cambria" w:hAnsi="Cambria" w:cs="Arial"/>
          <w:b/>
          <w:bCs/>
          <w:color w:val="202122"/>
          <w:sz w:val="20"/>
          <w:szCs w:val="20"/>
          <w:shd w:val="clear" w:color="auto" w:fill="FFFFFF"/>
        </w:rPr>
        <w:t>Anthem, Inc</w:t>
      </w:r>
      <w:proofErr w:type="gramStart"/>
      <w:r w:rsidR="000513EA" w:rsidRPr="00645A33">
        <w:rPr>
          <w:rFonts w:ascii="Cambria" w:hAnsi="Cambria" w:cs="Arial"/>
          <w:b/>
          <w:bCs/>
          <w:color w:val="202122"/>
          <w:sz w:val="20"/>
          <w:szCs w:val="20"/>
          <w:shd w:val="clear" w:color="auto" w:fill="FFFFFF"/>
        </w:rPr>
        <w:t>.</w:t>
      </w:r>
      <w:r w:rsidR="000513EA" w:rsidRPr="00645A33">
        <w:rPr>
          <w:rFonts w:ascii="Cambria" w:hAnsi="Cambria" w:cs="Arial"/>
          <w:color w:val="202122"/>
          <w:sz w:val="20"/>
          <w:szCs w:val="20"/>
          <w:shd w:val="clear" w:color="auto" w:fill="FFFFFF"/>
        </w:rPr>
        <w:t>,</w:t>
      </w:r>
      <w:proofErr w:type="gramEnd"/>
      <w:r w:rsidR="000513EA" w:rsidRPr="00645A33">
        <w:rPr>
          <w:rFonts w:ascii="Cambria" w:hAnsi="Cambria" w:cs="Arial"/>
          <w:color w:val="202122"/>
          <w:sz w:val="20"/>
          <w:szCs w:val="20"/>
          <w:shd w:val="clear" w:color="auto" w:fill="FFFFFF"/>
        </w:rPr>
        <w:t xml:space="preserve"> is a provider of </w:t>
      </w:r>
      <w:r w:rsidR="000513EA" w:rsidRPr="00645A33">
        <w:rPr>
          <w:rFonts w:ascii="Cambria" w:hAnsi="Cambria" w:cs="Arial"/>
          <w:color w:val="0B0080"/>
          <w:sz w:val="20"/>
          <w:szCs w:val="20"/>
          <w:shd w:val="clear" w:color="auto" w:fill="FFFFFF"/>
        </w:rPr>
        <w:t>health insurance</w:t>
      </w:r>
      <w:r w:rsidR="000513EA" w:rsidRPr="00645A33">
        <w:rPr>
          <w:rFonts w:ascii="Cambria" w:hAnsi="Cambria" w:cs="Arial"/>
          <w:color w:val="202122"/>
          <w:sz w:val="20"/>
          <w:szCs w:val="20"/>
          <w:shd w:val="clear" w:color="auto" w:fill="FFFFFF"/>
        </w:rPr>
        <w:t> in the United States. It is the largest for-profit </w:t>
      </w:r>
      <w:r w:rsidR="000513EA" w:rsidRPr="00645A33">
        <w:rPr>
          <w:rFonts w:ascii="Cambria" w:hAnsi="Cambria" w:cs="Arial"/>
          <w:color w:val="0B0080"/>
          <w:sz w:val="20"/>
          <w:szCs w:val="20"/>
          <w:shd w:val="clear" w:color="auto" w:fill="FFFFFF"/>
        </w:rPr>
        <w:t>managed health care</w:t>
      </w:r>
      <w:r w:rsidR="000513EA" w:rsidRPr="00645A33">
        <w:rPr>
          <w:rFonts w:ascii="Cambria" w:hAnsi="Cambria" w:cs="Arial"/>
          <w:color w:val="202122"/>
          <w:sz w:val="20"/>
          <w:szCs w:val="20"/>
          <w:shd w:val="clear" w:color="auto" w:fill="FFFFFF"/>
        </w:rPr>
        <w:t> company in the </w:t>
      </w:r>
      <w:r w:rsidR="000513EA" w:rsidRPr="00645A33">
        <w:rPr>
          <w:rFonts w:ascii="Cambria" w:hAnsi="Cambria" w:cs="Arial"/>
          <w:color w:val="0B0080"/>
          <w:sz w:val="20"/>
          <w:szCs w:val="20"/>
          <w:shd w:val="clear" w:color="auto" w:fill="FFFFFF"/>
        </w:rPr>
        <w:t>Blue Cross Blue Shield Association</w:t>
      </w:r>
      <w:r w:rsidR="000513EA" w:rsidRPr="00645A33">
        <w:rPr>
          <w:rFonts w:ascii="Cambria" w:hAnsi="Cambria" w:cs="Arial"/>
          <w:color w:val="202122"/>
          <w:sz w:val="20"/>
          <w:szCs w:val="20"/>
          <w:shd w:val="clear" w:color="auto" w:fill="FFFFFF"/>
        </w:rPr>
        <w:t>. As of 2018, the company had approximately 40 million members</w:t>
      </w:r>
    </w:p>
    <w:p w:rsidR="003F66DD" w:rsidRPr="00645A33" w:rsidRDefault="003F66DD">
      <w:pPr>
        <w:spacing w:line="276" w:lineRule="auto"/>
        <w:jc w:val="both"/>
        <w:rPr>
          <w:rFonts w:asciiTheme="minorHAnsi" w:eastAsiaTheme="minorEastAsia" w:hAnsiTheme="minorEastAsia" w:cstheme="minorEastAsia"/>
          <w:color w:val="222222"/>
          <w:sz w:val="20"/>
          <w:szCs w:val="20"/>
          <w:highlight w:val="white"/>
        </w:rPr>
      </w:pPr>
    </w:p>
    <w:p w:rsidR="003F66DD" w:rsidRPr="00645A33" w:rsidRDefault="0005570D">
      <w:pPr>
        <w:spacing w:line="276" w:lineRule="auto"/>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color w:val="222222"/>
          <w:sz w:val="20"/>
          <w:szCs w:val="20"/>
          <w:highlight w:val="white"/>
        </w:rPr>
        <w:t>Project</w:t>
      </w:r>
      <w:r w:rsidRPr="00645A33">
        <w:rPr>
          <w:rFonts w:asciiTheme="minorHAnsi" w:eastAsiaTheme="minorEastAsia" w:hAnsiTheme="minorEastAsia" w:cstheme="minorEastAsia" w:hint="eastAsia"/>
          <w:color w:val="222222"/>
          <w:sz w:val="20"/>
          <w:szCs w:val="20"/>
          <w:highlight w:val="white"/>
        </w:rPr>
        <w:t xml:space="preserve">: Building Real Time Data Pipelines on HL7 Healthcare Data </w:t>
      </w:r>
      <w:r w:rsidR="000513EA" w:rsidRPr="00645A33">
        <w:rPr>
          <w:rFonts w:asciiTheme="minorHAnsi" w:eastAsiaTheme="minorEastAsia" w:hAnsiTheme="minorEastAsia" w:cstheme="minorEastAsia"/>
          <w:color w:val="222222"/>
          <w:sz w:val="20"/>
          <w:szCs w:val="20"/>
          <w:highlight w:val="white"/>
        </w:rPr>
        <w:t>(</w:t>
      </w:r>
      <w:proofErr w:type="gramStart"/>
      <w:r w:rsidR="000513EA" w:rsidRPr="00645A33">
        <w:rPr>
          <w:rFonts w:asciiTheme="minorHAnsi" w:eastAsiaTheme="minorEastAsia" w:hAnsiTheme="minorEastAsia" w:cstheme="minorEastAsia"/>
          <w:color w:val="222222"/>
          <w:sz w:val="20"/>
          <w:szCs w:val="20"/>
          <w:highlight w:val="white"/>
        </w:rPr>
        <w:t>unstructured</w:t>
      </w:r>
      <w:r w:rsidRPr="00645A33">
        <w:rPr>
          <w:rFonts w:asciiTheme="minorHAnsi" w:eastAsiaTheme="minorEastAsia" w:hAnsiTheme="minorEastAsia" w:cstheme="minorEastAsia" w:hint="eastAsia"/>
          <w:color w:val="222222"/>
          <w:sz w:val="20"/>
          <w:szCs w:val="20"/>
          <w:highlight w:val="white"/>
        </w:rPr>
        <w:t xml:space="preserve"> )</w:t>
      </w:r>
      <w:proofErr w:type="gramEnd"/>
      <w:r w:rsidRPr="00645A33">
        <w:rPr>
          <w:rFonts w:asciiTheme="minorHAnsi" w:eastAsiaTheme="minorEastAsia" w:hAnsiTheme="minorEastAsia" w:cstheme="minorEastAsia" w:hint="eastAsia"/>
          <w:color w:val="222222"/>
          <w:sz w:val="20"/>
          <w:szCs w:val="20"/>
          <w:highlight w:val="white"/>
        </w:rPr>
        <w:t xml:space="preserve"> and phrasing based on the rules of HL7 Data Foundation to build Structured Data Lake</w:t>
      </w: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05570D">
      <w:pPr>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Responsibilities:</w:t>
      </w: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Involved in requirements gathering and building data lake on top of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and Worked on </w:t>
      </w:r>
      <w:r w:rsidRPr="00645A33">
        <w:rPr>
          <w:rFonts w:asciiTheme="minorHAnsi" w:eastAsiaTheme="minorEastAsia" w:hAnsiTheme="minorEastAsia" w:cstheme="minorEastAsia" w:hint="eastAsia"/>
          <w:b/>
          <w:color w:val="000000"/>
          <w:sz w:val="20"/>
          <w:szCs w:val="20"/>
        </w:rPr>
        <w:t>Go-cd CI/CD tool</w:t>
      </w:r>
      <w:r w:rsidRPr="00645A33">
        <w:rPr>
          <w:rFonts w:asciiTheme="minorHAnsi" w:eastAsiaTheme="minorEastAsia" w:hAnsiTheme="minorEastAsia" w:cstheme="minorEastAsia" w:hint="eastAsia"/>
          <w:color w:val="000000"/>
          <w:sz w:val="20"/>
          <w:szCs w:val="20"/>
        </w:rPr>
        <w:t xml:space="preserve"> to deploy the application and have experience within framework for </w:t>
      </w:r>
      <w:r w:rsidRPr="00645A33">
        <w:rPr>
          <w:rFonts w:asciiTheme="minorHAnsi" w:eastAsiaTheme="minorEastAsia" w:hAnsiTheme="minorEastAsia" w:cstheme="minorEastAsia" w:hint="eastAsia"/>
          <w:b/>
          <w:color w:val="000000"/>
          <w:sz w:val="20"/>
          <w:szCs w:val="20"/>
        </w:rPr>
        <w:t>big data testing.</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Horton works distribution</w:t>
      </w:r>
      <w:r w:rsidRPr="00645A33">
        <w:rPr>
          <w:rFonts w:asciiTheme="minorHAnsi" w:eastAsiaTheme="minorEastAsia" w:hAnsiTheme="minorEastAsia" w:cstheme="minorEastAsia" w:hint="eastAsia"/>
          <w:color w:val="000000"/>
          <w:sz w:val="20"/>
          <w:szCs w:val="20"/>
        </w:rPr>
        <w:t xml:space="preserve"> for </w:t>
      </w:r>
      <w:r w:rsidRPr="00645A33">
        <w:rPr>
          <w:rFonts w:asciiTheme="minorHAnsi" w:eastAsiaTheme="minorEastAsia" w:hAnsiTheme="minorEastAsia" w:cstheme="minorEastAsia" w:hint="eastAsia"/>
          <w:b/>
          <w:color w:val="000000"/>
          <w:sz w:val="20"/>
          <w:szCs w:val="20"/>
        </w:rPr>
        <w:t>Hadoop ecosystem.</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lastRenderedPageBreak/>
        <w:t xml:space="preserve">Created </w:t>
      </w:r>
      <w:r w:rsidRPr="00645A33">
        <w:rPr>
          <w:rFonts w:asciiTheme="minorHAnsi" w:eastAsiaTheme="minorEastAsia" w:hAnsiTheme="minorEastAsia" w:cstheme="minorEastAsia" w:hint="eastAsia"/>
          <w:b/>
          <w:color w:val="000000"/>
          <w:sz w:val="20"/>
          <w:szCs w:val="20"/>
        </w:rPr>
        <w:t>Sqoop jobs</w:t>
      </w:r>
      <w:r w:rsidRPr="00645A33">
        <w:rPr>
          <w:rFonts w:asciiTheme="minorHAnsi" w:eastAsiaTheme="minorEastAsia" w:hAnsiTheme="minorEastAsia" w:cstheme="minorEastAsia" w:hint="eastAsia"/>
          <w:color w:val="000000"/>
          <w:sz w:val="20"/>
          <w:szCs w:val="20"/>
        </w:rPr>
        <w:t xml:space="preserve"> for importing the data from </w:t>
      </w:r>
      <w:r w:rsidRPr="00645A33">
        <w:rPr>
          <w:rFonts w:asciiTheme="minorHAnsi" w:eastAsiaTheme="minorEastAsia" w:hAnsiTheme="minorEastAsia" w:cstheme="minorEastAsia" w:hint="eastAsia"/>
          <w:b/>
          <w:color w:val="000000"/>
          <w:sz w:val="20"/>
          <w:szCs w:val="20"/>
        </w:rPr>
        <w:t>Relational Database systems</w:t>
      </w:r>
      <w:r w:rsidRPr="00645A33">
        <w:rPr>
          <w:rFonts w:asciiTheme="minorHAnsi" w:eastAsiaTheme="minorEastAsia" w:hAnsiTheme="minorEastAsia" w:cstheme="minorEastAsia" w:hint="eastAsia"/>
          <w:color w:val="000000"/>
          <w:sz w:val="20"/>
          <w:szCs w:val="20"/>
        </w:rPr>
        <w:t xml:space="preserve"> into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and also used dump the result into the data bases using </w:t>
      </w:r>
      <w:r w:rsidRPr="00645A33">
        <w:rPr>
          <w:rFonts w:asciiTheme="minorHAnsi" w:eastAsiaTheme="minorEastAsia" w:hAnsiTheme="minorEastAsia" w:cstheme="minorEastAsia" w:hint="eastAsia"/>
          <w:b/>
          <w:color w:val="000000"/>
          <w:sz w:val="20"/>
          <w:szCs w:val="20"/>
        </w:rPr>
        <w:t>Sqoop.</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Extensively used </w:t>
      </w:r>
      <w:r w:rsidRPr="00645A33">
        <w:rPr>
          <w:rFonts w:asciiTheme="minorHAnsi" w:eastAsiaTheme="minorEastAsia" w:hAnsiTheme="minorEastAsia" w:cstheme="minorEastAsia" w:hint="eastAsia"/>
          <w:b/>
          <w:color w:val="000000"/>
          <w:sz w:val="20"/>
          <w:szCs w:val="20"/>
        </w:rPr>
        <w:t>Pig</w:t>
      </w:r>
      <w:r w:rsidRPr="00645A33">
        <w:rPr>
          <w:rFonts w:asciiTheme="minorHAnsi" w:eastAsiaTheme="minorEastAsia" w:hAnsiTheme="minorEastAsia" w:cstheme="minorEastAsia" w:hint="eastAsia"/>
          <w:color w:val="000000"/>
          <w:sz w:val="20"/>
          <w:szCs w:val="20"/>
        </w:rPr>
        <w:t xml:space="preserve"> for data cleansing using </w:t>
      </w:r>
      <w:r w:rsidRPr="00645A33">
        <w:rPr>
          <w:rFonts w:asciiTheme="minorHAnsi" w:eastAsiaTheme="minorEastAsia" w:hAnsiTheme="minorEastAsia" w:cstheme="minorEastAsia" w:hint="eastAsia"/>
          <w:b/>
          <w:color w:val="000000"/>
          <w:sz w:val="20"/>
          <w:szCs w:val="20"/>
        </w:rPr>
        <w:t>Pig scripts</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Embedded Pig scripts.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in scheduling </w:t>
      </w:r>
      <w:r w:rsidRPr="00645A33">
        <w:rPr>
          <w:rFonts w:asciiTheme="minorHAnsi" w:eastAsiaTheme="minorEastAsia" w:hAnsiTheme="minorEastAsia" w:cstheme="minorEastAsia" w:hint="eastAsia"/>
          <w:b/>
          <w:color w:val="000000"/>
          <w:sz w:val="20"/>
          <w:szCs w:val="20"/>
        </w:rPr>
        <w:t>Oozie workflow engine</w:t>
      </w:r>
      <w:r w:rsidRPr="00645A33">
        <w:rPr>
          <w:rFonts w:asciiTheme="minorHAnsi" w:eastAsiaTheme="minorEastAsia" w:hAnsiTheme="minorEastAsia" w:cstheme="minorEastAsia" w:hint="eastAsia"/>
          <w:color w:val="000000"/>
          <w:sz w:val="20"/>
          <w:szCs w:val="20"/>
        </w:rPr>
        <w:t xml:space="preserve"> to run multiple </w:t>
      </w:r>
      <w:proofErr w:type="gramStart"/>
      <w:r w:rsidRPr="00645A33">
        <w:rPr>
          <w:rFonts w:asciiTheme="minorHAnsi" w:eastAsiaTheme="minorEastAsia" w:hAnsiTheme="minorEastAsia" w:cstheme="minorEastAsia" w:hint="eastAsia"/>
          <w:b/>
          <w:color w:val="000000"/>
          <w:sz w:val="20"/>
          <w:szCs w:val="20"/>
        </w:rPr>
        <w:t>Hive</w:t>
      </w:r>
      <w:proofErr w:type="gramEnd"/>
      <w:r w:rsidRPr="00645A33">
        <w:rPr>
          <w:rFonts w:asciiTheme="minorHAnsi" w:eastAsiaTheme="minorEastAsia" w:hAnsiTheme="minorEastAsia" w:cstheme="minorEastAsia" w:hint="eastAsia"/>
          <w:b/>
          <w:color w:val="000000"/>
          <w:sz w:val="20"/>
          <w:szCs w:val="20"/>
        </w:rPr>
        <w:t xml:space="preserve">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pig jobs.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Written </w:t>
      </w:r>
      <w:r w:rsidRPr="00645A33">
        <w:rPr>
          <w:rFonts w:asciiTheme="minorHAnsi" w:eastAsiaTheme="minorEastAsia" w:hAnsiTheme="minorEastAsia" w:cstheme="minorEastAsia" w:hint="eastAsia"/>
          <w:b/>
          <w:color w:val="000000"/>
          <w:sz w:val="20"/>
          <w:szCs w:val="20"/>
        </w:rPr>
        <w:t>python scripts</w:t>
      </w:r>
      <w:r w:rsidRPr="00645A33">
        <w:rPr>
          <w:rFonts w:asciiTheme="minorHAnsi" w:eastAsiaTheme="minorEastAsia" w:hAnsiTheme="minorEastAsia" w:cstheme="minorEastAsia" w:hint="eastAsia"/>
          <w:color w:val="000000"/>
          <w:sz w:val="20"/>
          <w:szCs w:val="20"/>
        </w:rPr>
        <w:t xml:space="preserve"> to </w:t>
      </w:r>
      <w:proofErr w:type="spellStart"/>
      <w:r w:rsidRPr="00645A33">
        <w:rPr>
          <w:rFonts w:asciiTheme="minorHAnsi" w:eastAsiaTheme="minorEastAsia" w:hAnsiTheme="minorEastAsia" w:cstheme="minorEastAsia" w:hint="eastAsia"/>
          <w:color w:val="000000"/>
          <w:sz w:val="20"/>
          <w:szCs w:val="20"/>
        </w:rPr>
        <w:t>analyse</w:t>
      </w:r>
      <w:proofErr w:type="spellEnd"/>
      <w:r w:rsidRPr="00645A33">
        <w:rPr>
          <w:rFonts w:asciiTheme="minorHAnsi" w:eastAsiaTheme="minorEastAsia" w:hAnsiTheme="minorEastAsia" w:cstheme="minorEastAsia" w:hint="eastAsia"/>
          <w:color w:val="000000"/>
          <w:sz w:val="20"/>
          <w:szCs w:val="20"/>
        </w:rPr>
        <w:t xml:space="preserve"> the data of the customer.</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Created partitioned tables in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also designed a </w:t>
      </w:r>
      <w:r w:rsidRPr="00645A33">
        <w:rPr>
          <w:rFonts w:asciiTheme="minorHAnsi" w:eastAsiaTheme="minorEastAsia" w:hAnsiTheme="minorEastAsia" w:cstheme="minorEastAsia" w:hint="eastAsia"/>
          <w:b/>
          <w:color w:val="000000"/>
          <w:sz w:val="20"/>
          <w:szCs w:val="20"/>
        </w:rPr>
        <w:t>data warehouse</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Hive external tables</w:t>
      </w:r>
      <w:r w:rsidRPr="00645A33">
        <w:rPr>
          <w:rFonts w:asciiTheme="minorHAnsi" w:eastAsiaTheme="minorEastAsia" w:hAnsiTheme="minorEastAsia" w:cstheme="minorEastAsia" w:hint="eastAsia"/>
          <w:color w:val="000000"/>
          <w:sz w:val="20"/>
          <w:szCs w:val="20"/>
        </w:rPr>
        <w:t xml:space="preserve"> and also created hive queries for analysis.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Captured the data logs from web server into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Flume</w:t>
      </w:r>
      <w:r w:rsidRPr="00645A33">
        <w:rPr>
          <w:rFonts w:asciiTheme="minorHAnsi" w:eastAsiaTheme="minorEastAsia" w:hAnsiTheme="minorEastAsia" w:cstheme="minorEastAsia" w:hint="eastAsia"/>
          <w:color w:val="000000"/>
          <w:sz w:val="20"/>
          <w:szCs w:val="20"/>
        </w:rPr>
        <w:t xml:space="preserve"> for analysis.</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Performed advanced procedures like text analytics and processing using the in-memory computing capabilities of </w:t>
      </w:r>
      <w:r w:rsidRPr="00645A33">
        <w:rPr>
          <w:rFonts w:asciiTheme="minorHAnsi" w:eastAsiaTheme="minorEastAsia" w:hAnsiTheme="minorEastAsia" w:cstheme="minorEastAsia" w:hint="eastAsia"/>
          <w:b/>
          <w:color w:val="000000"/>
          <w:sz w:val="20"/>
          <w:szCs w:val="20"/>
        </w:rPr>
        <w:t>Spark.</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Implemented </w:t>
      </w:r>
      <w:r w:rsidRPr="00645A33">
        <w:rPr>
          <w:rFonts w:asciiTheme="minorHAnsi" w:eastAsiaTheme="minorEastAsia" w:hAnsiTheme="minorEastAsia" w:cstheme="minorEastAsia" w:hint="eastAsia"/>
          <w:b/>
          <w:color w:val="000000"/>
          <w:sz w:val="20"/>
          <w:szCs w:val="20"/>
        </w:rPr>
        <w:t>Spark RDD transformations</w:t>
      </w:r>
      <w:r w:rsidRPr="00645A33">
        <w:rPr>
          <w:rFonts w:asciiTheme="minorHAnsi" w:eastAsiaTheme="minorEastAsia" w:hAnsiTheme="minorEastAsia" w:cstheme="minorEastAsia" w:hint="eastAsia"/>
          <w:color w:val="000000"/>
          <w:sz w:val="20"/>
          <w:szCs w:val="20"/>
        </w:rPr>
        <w:t xml:space="preserve"> to Map business analysis and apply actions on top of transformations.</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Involved in migrating </w:t>
      </w:r>
      <w:r w:rsidRPr="00645A33">
        <w:rPr>
          <w:rFonts w:asciiTheme="minorHAnsi" w:eastAsiaTheme="minorEastAsia" w:hAnsiTheme="minorEastAsia" w:cstheme="minorEastAsia" w:hint="eastAsia"/>
          <w:b/>
          <w:color w:val="000000"/>
          <w:sz w:val="20"/>
          <w:szCs w:val="20"/>
        </w:rPr>
        <w:t>Map Reduce jobs</w:t>
      </w:r>
      <w:r w:rsidRPr="00645A33">
        <w:rPr>
          <w:rFonts w:asciiTheme="minorHAnsi" w:eastAsiaTheme="minorEastAsia" w:hAnsiTheme="minorEastAsia" w:cstheme="minorEastAsia" w:hint="eastAsia"/>
          <w:color w:val="000000"/>
          <w:sz w:val="20"/>
          <w:szCs w:val="20"/>
        </w:rPr>
        <w:t xml:space="preserve"> into </w:t>
      </w:r>
      <w:r w:rsidRPr="00645A33">
        <w:rPr>
          <w:rFonts w:asciiTheme="minorHAnsi" w:eastAsiaTheme="minorEastAsia" w:hAnsiTheme="minorEastAsia" w:cstheme="minorEastAsia" w:hint="eastAsia"/>
          <w:b/>
          <w:color w:val="000000"/>
          <w:sz w:val="20"/>
          <w:szCs w:val="20"/>
        </w:rPr>
        <w:t>Spark jobs</w:t>
      </w:r>
      <w:r w:rsidRPr="00645A33">
        <w:rPr>
          <w:rFonts w:asciiTheme="minorHAnsi" w:eastAsiaTheme="minorEastAsia" w:hAnsiTheme="minorEastAsia" w:cstheme="minorEastAsia" w:hint="eastAsia"/>
          <w:color w:val="000000"/>
          <w:sz w:val="20"/>
          <w:szCs w:val="20"/>
        </w:rPr>
        <w:t xml:space="preserve"> and used </w:t>
      </w:r>
      <w:proofErr w:type="spellStart"/>
      <w:r w:rsidRPr="00645A33">
        <w:rPr>
          <w:rFonts w:asciiTheme="minorHAnsi" w:eastAsiaTheme="minorEastAsia" w:hAnsiTheme="minorEastAsia" w:cstheme="minorEastAsia" w:hint="eastAsia"/>
          <w:b/>
          <w:color w:val="000000"/>
          <w:sz w:val="20"/>
          <w:szCs w:val="20"/>
        </w:rPr>
        <w:t>SparkSQL</w:t>
      </w:r>
      <w:proofErr w:type="spellEnd"/>
      <w:r w:rsidRPr="00645A33">
        <w:rPr>
          <w:rFonts w:asciiTheme="minorHAnsi" w:eastAsiaTheme="minorEastAsia" w:hAnsiTheme="minorEastAsia" w:cstheme="minorEastAsia" w:hint="eastAsia"/>
          <w:color w:val="000000"/>
          <w:sz w:val="20"/>
          <w:szCs w:val="20"/>
        </w:rPr>
        <w:t xml:space="preserve"> and Data frames API to load structured data into </w:t>
      </w:r>
      <w:r w:rsidRPr="00645A33">
        <w:rPr>
          <w:rFonts w:asciiTheme="minorHAnsi" w:eastAsiaTheme="minorEastAsia" w:hAnsiTheme="minorEastAsia" w:cstheme="minorEastAsia" w:hint="eastAsia"/>
          <w:b/>
          <w:color w:val="000000"/>
          <w:sz w:val="20"/>
          <w:szCs w:val="20"/>
        </w:rPr>
        <w:t>Spark clusters.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 Data frames for data transformations using </w:t>
      </w:r>
      <w:r w:rsidRPr="00645A33">
        <w:rPr>
          <w:rFonts w:asciiTheme="minorHAnsi" w:eastAsiaTheme="minorEastAsia" w:hAnsiTheme="minorEastAsia" w:cstheme="minorEastAsia" w:hint="eastAsia"/>
          <w:b/>
          <w:color w:val="000000"/>
          <w:sz w:val="20"/>
          <w:szCs w:val="20"/>
        </w:rPr>
        <w:t>RDD.</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Designed and Developed </w:t>
      </w:r>
      <w:r w:rsidRPr="00645A33">
        <w:rPr>
          <w:rFonts w:asciiTheme="minorHAnsi" w:eastAsiaTheme="minorEastAsia" w:hAnsiTheme="minorEastAsia" w:cstheme="minorEastAsia" w:hint="eastAsia"/>
          <w:b/>
          <w:color w:val="000000"/>
          <w:sz w:val="20"/>
          <w:szCs w:val="20"/>
        </w:rPr>
        <w:t>Spark workflows</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Scala</w:t>
      </w:r>
      <w:r w:rsidRPr="00645A33">
        <w:rPr>
          <w:rFonts w:asciiTheme="minorHAnsi" w:eastAsiaTheme="minorEastAsia" w:hAnsiTheme="minorEastAsia" w:cstheme="minorEastAsia" w:hint="eastAsia"/>
          <w:color w:val="000000"/>
          <w:sz w:val="20"/>
          <w:szCs w:val="20"/>
        </w:rPr>
        <w:t xml:space="preserve"> for data pull from cloud-based systems and applying transformations on it.</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Using </w:t>
      </w:r>
      <w:r w:rsidRPr="00645A33">
        <w:rPr>
          <w:rFonts w:asciiTheme="minorHAnsi" w:eastAsiaTheme="minorEastAsia" w:hAnsiTheme="minorEastAsia" w:cstheme="minorEastAsia" w:hint="eastAsia"/>
          <w:b/>
          <w:color w:val="000000"/>
          <w:sz w:val="20"/>
          <w:szCs w:val="20"/>
        </w:rPr>
        <w:t>Spark streaming</w:t>
      </w:r>
      <w:r w:rsidRPr="00645A33">
        <w:rPr>
          <w:rFonts w:asciiTheme="minorHAnsi" w:eastAsiaTheme="minorEastAsia" w:hAnsiTheme="minorEastAsia" w:cstheme="minorEastAsia" w:hint="eastAsia"/>
          <w:color w:val="000000"/>
          <w:sz w:val="20"/>
          <w:szCs w:val="20"/>
        </w:rPr>
        <w:t xml:space="preserve"> consumes topics from distributed messaging source Event hub and periodically pushes batch of data to </w:t>
      </w:r>
      <w:r w:rsidRPr="00645A33">
        <w:rPr>
          <w:rFonts w:asciiTheme="minorHAnsi" w:eastAsiaTheme="minorEastAsia" w:hAnsiTheme="minorEastAsia" w:cstheme="minorEastAsia" w:hint="eastAsia"/>
          <w:b/>
          <w:color w:val="000000"/>
          <w:sz w:val="20"/>
          <w:szCs w:val="20"/>
        </w:rPr>
        <w:t xml:space="preserve">Spark </w:t>
      </w:r>
      <w:r w:rsidRPr="00645A33">
        <w:rPr>
          <w:rFonts w:asciiTheme="minorHAnsi" w:eastAsiaTheme="minorEastAsia" w:hAnsiTheme="minorEastAsia" w:cstheme="minorEastAsia" w:hint="eastAsia"/>
          <w:color w:val="000000"/>
          <w:sz w:val="20"/>
          <w:szCs w:val="20"/>
        </w:rPr>
        <w:t>for real time processing</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Tuned </w:t>
      </w:r>
      <w:r w:rsidRPr="00645A33">
        <w:rPr>
          <w:rFonts w:asciiTheme="minorHAnsi" w:eastAsiaTheme="minorEastAsia" w:hAnsiTheme="minorEastAsia" w:cstheme="minorEastAsia" w:hint="eastAsia"/>
          <w:b/>
          <w:color w:val="000000"/>
          <w:sz w:val="20"/>
          <w:szCs w:val="20"/>
        </w:rPr>
        <w:t xml:space="preserve">Cassandra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 xml:space="preserve">MySQL </w:t>
      </w:r>
      <w:r w:rsidRPr="00645A33">
        <w:rPr>
          <w:rFonts w:asciiTheme="minorHAnsi" w:eastAsiaTheme="minorEastAsia" w:hAnsiTheme="minorEastAsia" w:cstheme="minorEastAsia" w:hint="eastAsia"/>
          <w:color w:val="000000"/>
          <w:sz w:val="20"/>
          <w:szCs w:val="20"/>
        </w:rPr>
        <w:t>for optimizing the data.</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Implemented monitoring and established best practices around usage of elastic search</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Spark API</w:t>
      </w:r>
      <w:r w:rsidRPr="00645A33">
        <w:rPr>
          <w:rFonts w:asciiTheme="minorHAnsi" w:eastAsiaTheme="minorEastAsia" w:hAnsiTheme="minorEastAsia" w:cstheme="minorEastAsia" w:hint="eastAsia"/>
          <w:color w:val="000000"/>
          <w:sz w:val="20"/>
          <w:szCs w:val="20"/>
        </w:rPr>
        <w:t xml:space="preserve"> over </w:t>
      </w:r>
      <w:r w:rsidRPr="00645A33">
        <w:rPr>
          <w:rFonts w:asciiTheme="minorHAnsi" w:eastAsiaTheme="minorEastAsia" w:hAnsiTheme="minorEastAsia" w:cstheme="minorEastAsia" w:hint="eastAsia"/>
          <w:b/>
          <w:color w:val="000000"/>
          <w:sz w:val="20"/>
          <w:szCs w:val="20"/>
        </w:rPr>
        <w:t>Horton works Hadoop YARN</w:t>
      </w:r>
      <w:r w:rsidRPr="00645A33">
        <w:rPr>
          <w:rFonts w:asciiTheme="minorHAnsi" w:eastAsiaTheme="minorEastAsia" w:hAnsiTheme="minorEastAsia" w:cstheme="minorEastAsia" w:hint="eastAsia"/>
          <w:color w:val="000000"/>
          <w:sz w:val="20"/>
          <w:szCs w:val="20"/>
        </w:rPr>
        <w:t xml:space="preserve"> to perform analytics on data in </w:t>
      </w:r>
      <w:r w:rsidRPr="00645A33">
        <w:rPr>
          <w:rFonts w:asciiTheme="minorHAnsi" w:eastAsiaTheme="minorEastAsia" w:hAnsiTheme="minorEastAsia" w:cstheme="minorEastAsia" w:hint="eastAsia"/>
          <w:b/>
          <w:color w:val="000000"/>
          <w:sz w:val="20"/>
          <w:szCs w:val="20"/>
        </w:rPr>
        <w:t>Hive.</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Hands-on experience with </w:t>
      </w:r>
      <w:r w:rsidRPr="00645A33">
        <w:rPr>
          <w:rFonts w:asciiTheme="minorHAnsi" w:eastAsiaTheme="minorEastAsia" w:hAnsiTheme="minorEastAsia" w:cstheme="minorEastAsia" w:hint="eastAsia"/>
          <w:b/>
          <w:color w:val="000000"/>
          <w:sz w:val="20"/>
          <w:szCs w:val="20"/>
        </w:rPr>
        <w:t>Horton works tools</w:t>
      </w:r>
      <w:r w:rsidRPr="00645A33">
        <w:rPr>
          <w:rFonts w:asciiTheme="minorHAnsi" w:eastAsiaTheme="minorEastAsia" w:hAnsiTheme="minorEastAsia" w:cstheme="minorEastAsia" w:hint="eastAsia"/>
          <w:color w:val="000000"/>
          <w:sz w:val="20"/>
          <w:szCs w:val="20"/>
        </w:rPr>
        <w:t xml:space="preserve"> like </w:t>
      </w:r>
      <w:r w:rsidRPr="00645A33">
        <w:rPr>
          <w:rFonts w:asciiTheme="minorHAnsi" w:eastAsiaTheme="minorEastAsia" w:hAnsiTheme="minorEastAsia" w:cstheme="minorEastAsia" w:hint="eastAsia"/>
          <w:b/>
          <w:color w:val="000000"/>
          <w:sz w:val="20"/>
          <w:szCs w:val="20"/>
        </w:rPr>
        <w:t xml:space="preserve">Tea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Amari.</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Worked on </w:t>
      </w:r>
      <w:r w:rsidRPr="00645A33">
        <w:rPr>
          <w:rFonts w:asciiTheme="minorHAnsi" w:eastAsiaTheme="minorEastAsia" w:hAnsiTheme="minorEastAsia" w:cstheme="minorEastAsia" w:hint="eastAsia"/>
          <w:b/>
          <w:color w:val="000000"/>
          <w:sz w:val="20"/>
          <w:szCs w:val="20"/>
        </w:rPr>
        <w:t>Apache Knife</w:t>
      </w:r>
      <w:r w:rsidRPr="00645A33">
        <w:rPr>
          <w:rFonts w:asciiTheme="minorHAnsi" w:eastAsiaTheme="minorEastAsia" w:hAnsiTheme="minorEastAsia" w:cstheme="minorEastAsia" w:hint="eastAsia"/>
          <w:color w:val="000000"/>
          <w:sz w:val="20"/>
          <w:szCs w:val="20"/>
        </w:rPr>
        <w:t xml:space="preserve"> as </w:t>
      </w:r>
      <w:r w:rsidRPr="00645A33">
        <w:rPr>
          <w:rFonts w:asciiTheme="minorHAnsi" w:eastAsiaTheme="minorEastAsia" w:hAnsiTheme="minorEastAsia" w:cstheme="minorEastAsia" w:hint="eastAsia"/>
          <w:b/>
          <w:color w:val="000000"/>
          <w:sz w:val="20"/>
          <w:szCs w:val="20"/>
        </w:rPr>
        <w:t>ETL tool</w:t>
      </w:r>
      <w:r w:rsidRPr="00645A33">
        <w:rPr>
          <w:rFonts w:asciiTheme="minorHAnsi" w:eastAsiaTheme="minorEastAsia" w:hAnsiTheme="minorEastAsia" w:cstheme="minorEastAsia" w:hint="eastAsia"/>
          <w:color w:val="000000"/>
          <w:sz w:val="20"/>
          <w:szCs w:val="20"/>
        </w:rPr>
        <w:t xml:space="preserve"> for batch processing and real time processing.</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Fetch and generate monthly reports. Visualization of those reports using </w:t>
      </w:r>
      <w:r w:rsidRPr="00645A33">
        <w:rPr>
          <w:rFonts w:asciiTheme="minorHAnsi" w:eastAsiaTheme="minorEastAsia" w:hAnsiTheme="minorEastAsia" w:cstheme="minorEastAsia" w:hint="eastAsia"/>
          <w:b/>
          <w:color w:val="000000"/>
          <w:sz w:val="20"/>
          <w:szCs w:val="20"/>
        </w:rPr>
        <w:t>Tableau.</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Tableau visualizations</w:t>
      </w:r>
      <w:r w:rsidRPr="00645A33">
        <w:rPr>
          <w:rFonts w:asciiTheme="minorHAnsi" w:eastAsiaTheme="minorEastAsia" w:hAnsiTheme="minorEastAsia" w:cstheme="minorEastAsia" w:hint="eastAsia"/>
          <w:color w:val="000000"/>
          <w:sz w:val="20"/>
          <w:szCs w:val="20"/>
        </w:rPr>
        <w:t xml:space="preserve"> and dashboards using </w:t>
      </w:r>
      <w:r w:rsidRPr="00645A33">
        <w:rPr>
          <w:rFonts w:asciiTheme="minorHAnsi" w:eastAsiaTheme="minorEastAsia" w:hAnsiTheme="minorEastAsia" w:cstheme="minorEastAsia" w:hint="eastAsia"/>
          <w:b/>
          <w:color w:val="000000"/>
          <w:sz w:val="20"/>
          <w:szCs w:val="20"/>
        </w:rPr>
        <w:t>Tableau Desktop.</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Extracted files from </w:t>
      </w:r>
      <w:r w:rsidRPr="00645A33">
        <w:rPr>
          <w:rFonts w:asciiTheme="minorHAnsi" w:eastAsiaTheme="minorEastAsia" w:hAnsiTheme="minorEastAsia" w:cstheme="minorEastAsia" w:hint="eastAsia"/>
          <w:b/>
          <w:color w:val="000000"/>
          <w:sz w:val="20"/>
          <w:szCs w:val="20"/>
        </w:rPr>
        <w:t xml:space="preserve">Cassandra </w:t>
      </w:r>
      <w:r w:rsidRPr="00645A33">
        <w:rPr>
          <w:rFonts w:asciiTheme="minorHAnsi" w:eastAsiaTheme="minorEastAsia" w:hAnsiTheme="minorEastAsia" w:cstheme="minorEastAsia" w:hint="eastAsia"/>
          <w:color w:val="000000"/>
          <w:sz w:val="20"/>
          <w:szCs w:val="20"/>
        </w:rPr>
        <w:t xml:space="preserve">through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 xml:space="preserve"> and placed in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for further processing.</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Strong working experience on Cassandra for retrieving data from Cassandra clusters to run queries.</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 in </w:t>
      </w:r>
      <w:r w:rsidRPr="00645A33">
        <w:rPr>
          <w:rFonts w:asciiTheme="minorHAnsi" w:eastAsiaTheme="minorEastAsia" w:hAnsiTheme="minorEastAsia" w:cstheme="minorEastAsia" w:hint="eastAsia"/>
          <w:b/>
          <w:color w:val="000000"/>
          <w:sz w:val="20"/>
          <w:szCs w:val="20"/>
        </w:rPr>
        <w:t>Data modelling</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Cassandra.</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Very good understanding Cassandra cluster mechanism that includes replication strategies, snitch, gossip, consistent hashing and consistency levels.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Data tax Spark-Cassandra connector</w:t>
      </w:r>
      <w:r w:rsidRPr="00645A33">
        <w:rPr>
          <w:rFonts w:asciiTheme="minorHAnsi" w:eastAsiaTheme="minorEastAsia" w:hAnsiTheme="minorEastAsia" w:cstheme="minorEastAsia" w:hint="eastAsia"/>
          <w:color w:val="000000"/>
          <w:sz w:val="20"/>
          <w:szCs w:val="20"/>
        </w:rPr>
        <w:t xml:space="preserve"> to load data into Cassandra and used CQL to </w:t>
      </w:r>
      <w:proofErr w:type="spellStart"/>
      <w:r w:rsidRPr="00645A33">
        <w:rPr>
          <w:rFonts w:asciiTheme="minorHAnsi" w:eastAsiaTheme="minorEastAsia" w:hAnsiTheme="minorEastAsia" w:cstheme="minorEastAsia" w:hint="eastAsia"/>
          <w:color w:val="000000"/>
          <w:sz w:val="20"/>
          <w:szCs w:val="20"/>
        </w:rPr>
        <w:t>analyse</w:t>
      </w:r>
      <w:proofErr w:type="spellEnd"/>
      <w:r w:rsidRPr="00645A33">
        <w:rPr>
          <w:rFonts w:asciiTheme="minorHAnsi" w:eastAsiaTheme="minorEastAsia" w:hAnsiTheme="minorEastAsia" w:cstheme="minorEastAsia" w:hint="eastAsia"/>
          <w:color w:val="000000"/>
          <w:sz w:val="20"/>
          <w:szCs w:val="20"/>
        </w:rPr>
        <w:t xml:space="preserve"> data from Cassandra tables for quick searching, sorting and grouping.</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Worked with </w:t>
      </w:r>
      <w:r w:rsidRPr="00645A33">
        <w:rPr>
          <w:rFonts w:asciiTheme="minorHAnsi" w:eastAsiaTheme="minorEastAsia" w:hAnsiTheme="minorEastAsia" w:cstheme="minorEastAsia" w:hint="eastAsia"/>
          <w:b/>
          <w:color w:val="000000"/>
          <w:sz w:val="20"/>
          <w:szCs w:val="20"/>
        </w:rPr>
        <w:t>BI</w:t>
      </w:r>
      <w:r w:rsidRPr="00645A33">
        <w:rPr>
          <w:rFonts w:asciiTheme="minorHAnsi" w:eastAsiaTheme="minorEastAsia" w:hAnsiTheme="minorEastAsia" w:cstheme="minorEastAsia" w:hint="eastAsia"/>
          <w:color w:val="000000"/>
          <w:sz w:val="20"/>
          <w:szCs w:val="20"/>
        </w:rPr>
        <w:t xml:space="preserve"> (Business Intelligence) teams in generating the reports and designing </w:t>
      </w:r>
      <w:r w:rsidRPr="00645A33">
        <w:rPr>
          <w:rFonts w:asciiTheme="minorHAnsi" w:eastAsiaTheme="minorEastAsia" w:hAnsiTheme="minorEastAsia" w:cstheme="minorEastAsia" w:hint="eastAsia"/>
          <w:b/>
          <w:color w:val="000000"/>
          <w:sz w:val="20"/>
          <w:szCs w:val="20"/>
        </w:rPr>
        <w:t>ETL workflows</w:t>
      </w:r>
      <w:r w:rsidRPr="00645A33">
        <w:rPr>
          <w:rFonts w:asciiTheme="minorHAnsi" w:eastAsiaTheme="minorEastAsia" w:hAnsiTheme="minorEastAsia" w:cstheme="minorEastAsia" w:hint="eastAsia"/>
          <w:color w:val="000000"/>
          <w:sz w:val="20"/>
          <w:szCs w:val="20"/>
        </w:rPr>
        <w:t xml:space="preserve"> on </w:t>
      </w:r>
      <w:r w:rsidRPr="00645A33">
        <w:rPr>
          <w:rFonts w:asciiTheme="minorHAnsi" w:eastAsiaTheme="minorEastAsia" w:hAnsiTheme="minorEastAsia" w:cstheme="minorEastAsia" w:hint="eastAsia"/>
          <w:b/>
          <w:color w:val="000000"/>
          <w:sz w:val="20"/>
          <w:szCs w:val="20"/>
        </w:rPr>
        <w:t>Tableau.</w:t>
      </w:r>
      <w:r w:rsidRPr="00645A33">
        <w:rPr>
          <w:rFonts w:asciiTheme="minorHAnsi" w:eastAsiaTheme="minorEastAsia" w:hAnsiTheme="minorEastAsia" w:cstheme="minorEastAsia" w:hint="eastAsia"/>
          <w:color w:val="000000"/>
          <w:sz w:val="20"/>
          <w:szCs w:val="20"/>
        </w:rPr>
        <w:t xml:space="preserve"> Deployed data from various sources into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and building reports using </w:t>
      </w:r>
      <w:r w:rsidRPr="00645A33">
        <w:rPr>
          <w:rFonts w:asciiTheme="minorHAnsi" w:eastAsiaTheme="minorEastAsia" w:hAnsiTheme="minorEastAsia" w:cstheme="minorEastAsia" w:hint="eastAsia"/>
          <w:b/>
          <w:color w:val="000000"/>
          <w:sz w:val="20"/>
          <w:szCs w:val="20"/>
        </w:rPr>
        <w:t>Tableau.</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Extensively in creating </w:t>
      </w:r>
      <w:r w:rsidRPr="00645A33">
        <w:rPr>
          <w:rFonts w:asciiTheme="minorHAnsi" w:eastAsiaTheme="minorEastAsia" w:hAnsiTheme="minorEastAsia" w:cstheme="minorEastAsia" w:hint="eastAsia"/>
          <w:b/>
          <w:color w:val="000000"/>
          <w:sz w:val="20"/>
          <w:szCs w:val="20"/>
        </w:rPr>
        <w:t>Map-Reduce jobs</w:t>
      </w:r>
      <w:r w:rsidRPr="00645A33">
        <w:rPr>
          <w:rFonts w:asciiTheme="minorHAnsi" w:eastAsiaTheme="minorEastAsia" w:hAnsiTheme="minorEastAsia" w:cstheme="minorEastAsia" w:hint="eastAsia"/>
          <w:color w:val="000000"/>
          <w:sz w:val="20"/>
          <w:szCs w:val="20"/>
        </w:rPr>
        <w:t xml:space="preserve"> to power data for search and aggregation.</w:t>
      </w:r>
    </w:p>
    <w:p w:rsidR="003F66DD" w:rsidRPr="00645A33" w:rsidRDefault="0005570D">
      <w:pPr>
        <w:numPr>
          <w:ilvl w:val="0"/>
          <w:numId w:val="3"/>
        </w:num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Managed </w:t>
      </w:r>
      <w:r w:rsidRPr="00645A33">
        <w:rPr>
          <w:rFonts w:asciiTheme="minorHAnsi" w:eastAsiaTheme="minorEastAsia" w:hAnsiTheme="minorEastAsia" w:cstheme="minorEastAsia" w:hint="eastAsia"/>
          <w:b/>
          <w:color w:val="000000"/>
          <w:sz w:val="20"/>
          <w:szCs w:val="20"/>
        </w:rPr>
        <w:t>Hadoop jobs</w:t>
      </w:r>
      <w:r w:rsidRPr="00645A33">
        <w:rPr>
          <w:rFonts w:asciiTheme="minorHAnsi" w:eastAsiaTheme="minorEastAsia" w:hAnsiTheme="minorEastAsia" w:cstheme="minorEastAsia" w:hint="eastAsia"/>
          <w:color w:val="000000"/>
          <w:sz w:val="20"/>
          <w:szCs w:val="20"/>
        </w:rPr>
        <w:t xml:space="preserve"> by </w:t>
      </w:r>
      <w:r w:rsidRPr="00645A33">
        <w:rPr>
          <w:rFonts w:asciiTheme="minorHAnsi" w:eastAsiaTheme="minorEastAsia" w:hAnsiTheme="minorEastAsia" w:cstheme="minorEastAsia" w:hint="eastAsia"/>
          <w:b/>
          <w:color w:val="000000"/>
          <w:sz w:val="20"/>
          <w:szCs w:val="20"/>
        </w:rPr>
        <w:t xml:space="preserve">DAG </w:t>
      </w:r>
      <w:r w:rsidRPr="00645A33">
        <w:rPr>
          <w:rFonts w:asciiTheme="minorHAnsi" w:eastAsiaTheme="minorEastAsia" w:hAnsiTheme="minorEastAsia" w:cstheme="minorEastAsia" w:hint="eastAsia"/>
          <w:color w:val="000000"/>
          <w:sz w:val="20"/>
          <w:szCs w:val="20"/>
        </w:rPr>
        <w:t xml:space="preserve">using </w:t>
      </w:r>
      <w:r w:rsidRPr="00645A33">
        <w:rPr>
          <w:rFonts w:asciiTheme="minorHAnsi" w:eastAsiaTheme="minorEastAsia" w:hAnsiTheme="minorEastAsia" w:cstheme="minorEastAsia" w:hint="eastAsia"/>
          <w:b/>
          <w:color w:val="000000"/>
          <w:sz w:val="20"/>
          <w:szCs w:val="20"/>
        </w:rPr>
        <w:t>Oozie workflow scheduler.</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Involved in developing code to write canonical model JSON records from numerous input sources to Kafka Queues.</w:t>
      </w:r>
    </w:p>
    <w:p w:rsidR="003F66DD" w:rsidRPr="00645A33" w:rsidRDefault="0005570D">
      <w:pPr>
        <w:numPr>
          <w:ilvl w:val="0"/>
          <w:numId w:val="3"/>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Involved in loading data from Linux file systems, servers, java web services using Kafka producers and consumers.</w:t>
      </w: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05570D">
      <w:pPr>
        <w:pBdr>
          <w:top w:val="single" w:sz="4" w:space="1" w:color="000000"/>
          <w:left w:val="single" w:sz="4" w:space="4" w:color="000000"/>
          <w:bottom w:val="single" w:sz="4" w:space="1" w:color="000000"/>
          <w:right w:val="single" w:sz="4" w:space="4" w:color="000000"/>
        </w:pBdr>
        <w:ind w:left="9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Environment:</w:t>
      </w:r>
      <w:r w:rsidRPr="00645A33">
        <w:rPr>
          <w:rFonts w:asciiTheme="minorHAnsi" w:eastAsiaTheme="minorEastAsia" w:hAnsiTheme="minorEastAsia" w:cstheme="minorEastAsia" w:hint="eastAsia"/>
          <w:color w:val="000000"/>
          <w:sz w:val="20"/>
          <w:szCs w:val="20"/>
        </w:rPr>
        <w:t xml:space="preserve"> Hadoop, Hive, Map Reduce, Sqoop, Spark, Eclipse, Maven, Java, agile methodologies, AWS, Tableau, Pig, Elastic search,</w:t>
      </w:r>
      <w:r w:rsidRPr="00645A33">
        <w:rPr>
          <w:rFonts w:asciiTheme="minorHAnsi" w:eastAsiaTheme="minorEastAsia" w:hAnsiTheme="minorEastAsia" w:cstheme="minorEastAsia" w:hint="eastAsia"/>
          <w:sz w:val="20"/>
          <w:szCs w:val="20"/>
        </w:rPr>
        <w:t xml:space="preserve"> </w:t>
      </w:r>
      <w:r w:rsidRPr="00645A33">
        <w:rPr>
          <w:rFonts w:asciiTheme="minorHAnsi" w:eastAsiaTheme="minorEastAsia" w:hAnsiTheme="minorEastAsia" w:cstheme="minorEastAsia" w:hint="eastAsia"/>
          <w:color w:val="000000"/>
          <w:sz w:val="20"/>
          <w:szCs w:val="20"/>
        </w:rPr>
        <w:t>Strom, Cassandra, Impala, Oozie, Java, Python, Shell Scripting, MapReduce, Java Collection, MySQL, apache AVRO, Sqoop Zookeeper, SVN, Jenkins, windows AD, windows KDC, Horton works distribution of Hadoop 2.3, YARN, Amari</w:t>
      </w:r>
    </w:p>
    <w:p w:rsidR="003F66DD" w:rsidRDefault="003F66DD">
      <w:pPr>
        <w:jc w:val="both"/>
        <w:rPr>
          <w:rFonts w:asciiTheme="minorHAnsi" w:eastAsiaTheme="minorEastAsia" w:hAnsiTheme="minorEastAsia" w:cstheme="minorEastAsia"/>
          <w:color w:val="000000"/>
          <w:sz w:val="20"/>
          <w:szCs w:val="20"/>
        </w:rPr>
      </w:pPr>
    </w:p>
    <w:p w:rsidR="00457E4B" w:rsidRPr="00645A33" w:rsidRDefault="00457E4B">
      <w:pPr>
        <w:jc w:val="both"/>
        <w:rPr>
          <w:rFonts w:asciiTheme="minorHAnsi" w:eastAsiaTheme="minorEastAsia" w:hAnsiTheme="minorEastAsia" w:cstheme="minorEastAsia"/>
          <w:color w:val="000000"/>
          <w:sz w:val="20"/>
          <w:szCs w:val="20"/>
        </w:rPr>
      </w:pP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206"/>
        <w:jc w:val="both"/>
        <w:rPr>
          <w:rFonts w:asciiTheme="minorHAnsi" w:eastAsiaTheme="minorEastAsia" w:hAnsiTheme="minorEastAsia" w:cstheme="minorEastAsia"/>
          <w:i w:val="0"/>
          <w:color w:val="000000"/>
          <w:sz w:val="20"/>
          <w:szCs w:val="20"/>
        </w:rPr>
      </w:pPr>
      <w:r w:rsidRPr="00645A33">
        <w:rPr>
          <w:rFonts w:asciiTheme="minorHAnsi" w:eastAsiaTheme="minorEastAsia" w:hAnsiTheme="minorEastAsia" w:cstheme="minorEastAsia" w:hint="eastAsia"/>
          <w:i w:val="0"/>
          <w:color w:val="000000"/>
          <w:sz w:val="20"/>
          <w:szCs w:val="20"/>
        </w:rPr>
        <w:t xml:space="preserve">Client: </w:t>
      </w:r>
      <w:proofErr w:type="spellStart"/>
      <w:r w:rsidRPr="00645A33">
        <w:rPr>
          <w:rFonts w:asciiTheme="minorHAnsi" w:eastAsiaTheme="minorEastAsia" w:hAnsiTheme="minorEastAsia" w:cstheme="minorEastAsia" w:hint="eastAsia"/>
          <w:i w:val="0"/>
          <w:color w:val="000000"/>
          <w:sz w:val="20"/>
          <w:szCs w:val="20"/>
        </w:rPr>
        <w:t>MedeAnalytics</w:t>
      </w:r>
      <w:proofErr w:type="spellEnd"/>
      <w:r w:rsidRPr="00645A33">
        <w:rPr>
          <w:rFonts w:asciiTheme="minorHAnsi" w:eastAsiaTheme="minorEastAsia" w:hAnsiTheme="minorEastAsia" w:cstheme="minorEastAsia" w:hint="eastAsia"/>
          <w:i w:val="0"/>
          <w:color w:val="000000"/>
          <w:sz w:val="20"/>
          <w:szCs w:val="20"/>
        </w:rPr>
        <w:t xml:space="preserve"> </w:t>
      </w:r>
      <w:r w:rsidRPr="00645A33">
        <w:rPr>
          <w:rFonts w:asciiTheme="minorHAnsi" w:eastAsiaTheme="minorEastAsia" w:hAnsiTheme="minorEastAsia" w:cstheme="minorEastAsia" w:hint="eastAsia"/>
          <w:i w:val="0"/>
          <w:color w:val="000000"/>
          <w:sz w:val="20"/>
          <w:szCs w:val="20"/>
        </w:rPr>
        <w:tab/>
        <w:t>Emeryville CA</w:t>
      </w:r>
      <w:r w:rsidRPr="00645A33">
        <w:rPr>
          <w:rFonts w:asciiTheme="minorHAnsi" w:eastAsiaTheme="minorEastAsia" w:hAnsiTheme="minorEastAsia" w:cstheme="minorEastAsia" w:hint="eastAsia"/>
          <w:i w:val="0"/>
          <w:color w:val="000000"/>
          <w:sz w:val="20"/>
          <w:szCs w:val="20"/>
        </w:rPr>
        <w:tab/>
        <w:t xml:space="preserve">                                                                                                    Jan</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1</w:t>
      </w:r>
      <w:r w:rsidRPr="00645A33">
        <w:rPr>
          <w:rFonts w:asciiTheme="minorHAnsi" w:eastAsiaTheme="minorEastAsia" w:hAnsiTheme="minorEastAsia" w:cstheme="minorEastAsia" w:hint="eastAsia"/>
          <w:i w:val="0"/>
          <w:sz w:val="20"/>
          <w:szCs w:val="20"/>
        </w:rPr>
        <w:t>6</w:t>
      </w:r>
      <w:r w:rsidRPr="00645A33">
        <w:rPr>
          <w:rFonts w:asciiTheme="minorHAnsi" w:eastAsiaTheme="minorEastAsia" w:hAnsiTheme="minorEastAsia" w:cstheme="minorEastAsia" w:hint="eastAsia"/>
          <w:i w:val="0"/>
          <w:color w:val="000000"/>
          <w:sz w:val="20"/>
          <w:szCs w:val="20"/>
        </w:rPr>
        <w:t xml:space="preserve"> </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 xml:space="preserve"> Feb</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1</w:t>
      </w:r>
      <w:r w:rsidRPr="00645A33">
        <w:rPr>
          <w:rFonts w:asciiTheme="minorHAnsi" w:eastAsiaTheme="minorEastAsia" w:hAnsiTheme="minorEastAsia" w:cstheme="minorEastAsia" w:hint="eastAsia"/>
          <w:i w:val="0"/>
          <w:sz w:val="20"/>
          <w:szCs w:val="20"/>
        </w:rPr>
        <w:t>7</w:t>
      </w: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206"/>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i w:val="0"/>
          <w:color w:val="000000"/>
          <w:sz w:val="20"/>
          <w:szCs w:val="20"/>
        </w:rPr>
        <w:t>Role: Hadoop (Big Data) Developer</w:t>
      </w:r>
      <w:r w:rsidRPr="00645A33">
        <w:rPr>
          <w:rFonts w:asciiTheme="minorHAnsi" w:eastAsiaTheme="minorEastAsia" w:hAnsiTheme="minorEastAsia" w:cstheme="minorEastAsia" w:hint="eastAsia"/>
          <w:color w:val="000000"/>
          <w:sz w:val="20"/>
          <w:szCs w:val="20"/>
        </w:rPr>
        <w:tab/>
        <w:t xml:space="preserve"> </w:t>
      </w:r>
    </w:p>
    <w:p w:rsidR="003F66DD" w:rsidRPr="00645A33" w:rsidRDefault="003F66DD">
      <w:pPr>
        <w:tabs>
          <w:tab w:val="left" w:pos="90"/>
          <w:tab w:val="left" w:pos="2160"/>
          <w:tab w:val="left" w:pos="2880"/>
          <w:tab w:val="left" w:pos="3600"/>
          <w:tab w:val="left" w:pos="4320"/>
          <w:tab w:val="left" w:pos="5040"/>
          <w:tab w:val="left" w:pos="5760"/>
          <w:tab w:val="left" w:pos="6480"/>
          <w:tab w:val="left" w:pos="7200"/>
          <w:tab w:val="left" w:pos="7920"/>
          <w:tab w:val="right" w:pos="8640"/>
        </w:tabs>
        <w:jc w:val="both"/>
        <w:rPr>
          <w:rFonts w:asciiTheme="minorHAnsi" w:eastAsiaTheme="minorEastAsia" w:hAnsiTheme="minorEastAsia" w:cstheme="minorEastAsia"/>
          <w:b/>
          <w:color w:val="000000"/>
          <w:sz w:val="20"/>
          <w:szCs w:val="20"/>
        </w:rPr>
      </w:pPr>
    </w:p>
    <w:p w:rsidR="003F66DD" w:rsidRPr="00645A33" w:rsidRDefault="0005570D">
      <w:pPr>
        <w:spacing w:line="276" w:lineRule="auto"/>
        <w:jc w:val="both"/>
        <w:rPr>
          <w:rFonts w:asciiTheme="minorHAnsi" w:eastAsiaTheme="minorEastAsia" w:hAnsiTheme="minorEastAsia" w:cstheme="minorEastAsia"/>
          <w:color w:val="404040"/>
          <w:sz w:val="20"/>
          <w:szCs w:val="20"/>
          <w:highlight w:val="white"/>
        </w:rPr>
      </w:pPr>
      <w:r w:rsidRPr="00645A33">
        <w:rPr>
          <w:rFonts w:asciiTheme="minorHAnsi" w:eastAsiaTheme="minorEastAsia" w:hAnsiTheme="minorEastAsia" w:cstheme="minorEastAsia" w:hint="eastAsia"/>
          <w:b/>
          <w:color w:val="000000"/>
          <w:sz w:val="20"/>
          <w:szCs w:val="20"/>
        </w:rPr>
        <w:t xml:space="preserve">Description: </w:t>
      </w:r>
      <w:proofErr w:type="spellStart"/>
      <w:r w:rsidRPr="00645A33">
        <w:rPr>
          <w:rFonts w:asciiTheme="minorHAnsi" w:eastAsiaTheme="minorEastAsia" w:hAnsiTheme="minorEastAsia" w:cstheme="minorEastAsia" w:hint="eastAsia"/>
          <w:b/>
          <w:bCs/>
          <w:color w:val="404040"/>
          <w:sz w:val="20"/>
          <w:szCs w:val="20"/>
          <w:highlight w:val="white"/>
        </w:rPr>
        <w:t>MedeAnalytics</w:t>
      </w:r>
      <w:proofErr w:type="spellEnd"/>
      <w:r w:rsidRPr="00645A33">
        <w:rPr>
          <w:rFonts w:asciiTheme="minorHAnsi" w:eastAsiaTheme="minorEastAsia" w:hAnsiTheme="minorEastAsia" w:cstheme="minorEastAsia" w:hint="eastAsia"/>
          <w:color w:val="404040"/>
          <w:sz w:val="20"/>
          <w:szCs w:val="20"/>
          <w:highlight w:val="white"/>
        </w:rPr>
        <w:t xml:space="preserve"> provides evidence-based insights to solve a real problem that plagues healthcare </w:t>
      </w:r>
      <w:r w:rsidRPr="00645A33">
        <w:rPr>
          <w:rFonts w:asciiTheme="minorHAnsi" w:eastAsiaTheme="minorEastAsia" w:hAnsiTheme="minorEastAsia" w:cstheme="minorEastAsia" w:hint="eastAsia"/>
          <w:color w:val="404040"/>
          <w:sz w:val="20"/>
          <w:szCs w:val="20"/>
          <w:highlight w:val="white"/>
        </w:rPr>
        <w:t>–</w:t>
      </w:r>
      <w:r w:rsidRPr="00645A33">
        <w:rPr>
          <w:rFonts w:asciiTheme="minorHAnsi" w:eastAsiaTheme="minorEastAsia" w:hAnsiTheme="minorEastAsia" w:cstheme="minorEastAsia" w:hint="eastAsia"/>
          <w:color w:val="404040"/>
          <w:sz w:val="20"/>
          <w:szCs w:val="20"/>
          <w:highlight w:val="white"/>
        </w:rPr>
        <w:t xml:space="preserve"> how to use the immense amount of patient data collected along the care continuum to deliver cost-effective care and promote a healthier population. Its analytics platform delivers intelligence that helps healthcare organizations detect their greatest areas of risk and identify opportunities to improve their financial health.</w:t>
      </w:r>
    </w:p>
    <w:p w:rsidR="003F66DD" w:rsidRPr="00645A33" w:rsidRDefault="003F66DD">
      <w:pPr>
        <w:spacing w:line="276" w:lineRule="auto"/>
        <w:jc w:val="both"/>
        <w:rPr>
          <w:rFonts w:asciiTheme="minorHAnsi" w:eastAsiaTheme="minorEastAsia" w:hAnsiTheme="minorEastAsia" w:cstheme="minorEastAsia"/>
          <w:color w:val="404040"/>
          <w:sz w:val="20"/>
          <w:szCs w:val="20"/>
          <w:highlight w:val="white"/>
        </w:rPr>
      </w:pPr>
    </w:p>
    <w:p w:rsidR="00457E4B" w:rsidRDefault="00457E4B">
      <w:pPr>
        <w:spacing w:line="276" w:lineRule="auto"/>
        <w:jc w:val="both"/>
        <w:rPr>
          <w:rFonts w:asciiTheme="minorHAnsi" w:eastAsiaTheme="minorEastAsia" w:hAnsiTheme="minorEastAsia" w:cstheme="minorEastAsia"/>
          <w:b/>
          <w:color w:val="0D0D0D" w:themeColor="text1" w:themeTint="F2"/>
          <w:sz w:val="20"/>
          <w:szCs w:val="20"/>
          <w:highlight w:val="white"/>
        </w:rPr>
      </w:pPr>
    </w:p>
    <w:p w:rsidR="003F66DD" w:rsidRPr="00645A33" w:rsidRDefault="0005570D">
      <w:pPr>
        <w:spacing w:line="276" w:lineRule="auto"/>
        <w:jc w:val="both"/>
        <w:rPr>
          <w:rFonts w:asciiTheme="minorHAnsi" w:eastAsiaTheme="minorEastAsia" w:hAnsiTheme="minorEastAsia" w:cstheme="minorEastAsia"/>
          <w:sz w:val="20"/>
          <w:szCs w:val="20"/>
        </w:rPr>
      </w:pPr>
      <w:proofErr w:type="gramStart"/>
      <w:r w:rsidRPr="00457E4B">
        <w:rPr>
          <w:rFonts w:asciiTheme="minorHAnsi" w:eastAsiaTheme="minorEastAsia" w:hAnsiTheme="minorEastAsia" w:cstheme="minorEastAsia" w:hint="eastAsia"/>
          <w:b/>
          <w:color w:val="0D0D0D" w:themeColor="text1" w:themeTint="F2"/>
          <w:sz w:val="20"/>
          <w:szCs w:val="20"/>
          <w:highlight w:val="white"/>
        </w:rPr>
        <w:t>Project</w:t>
      </w:r>
      <w:r w:rsidRPr="00457E4B">
        <w:rPr>
          <w:rFonts w:asciiTheme="minorHAnsi" w:eastAsiaTheme="minorEastAsia" w:hAnsiTheme="minorEastAsia" w:cstheme="minorEastAsia" w:hint="eastAsia"/>
          <w:b/>
          <w:color w:val="0D0D0D" w:themeColor="text1" w:themeTint="F2"/>
          <w:sz w:val="20"/>
          <w:szCs w:val="20"/>
        </w:rPr>
        <w:t xml:space="preserve"> :-</w:t>
      </w:r>
      <w:proofErr w:type="gramEnd"/>
      <w:r w:rsidRPr="00457E4B">
        <w:rPr>
          <w:rFonts w:asciiTheme="minorHAnsi" w:eastAsiaTheme="minorEastAsia" w:hAnsiTheme="minorEastAsia" w:cstheme="minorEastAsia" w:hint="eastAsia"/>
          <w:b/>
          <w:color w:val="0D0D0D" w:themeColor="text1" w:themeTint="F2"/>
          <w:sz w:val="20"/>
          <w:szCs w:val="20"/>
        </w:rPr>
        <w:t xml:space="preserve"> </w:t>
      </w:r>
      <w:r w:rsidRPr="00645A33">
        <w:rPr>
          <w:rFonts w:asciiTheme="minorHAnsi" w:eastAsiaTheme="minorEastAsia" w:hAnsiTheme="minorEastAsia" w:cstheme="minorEastAsia" w:hint="eastAsia"/>
          <w:sz w:val="20"/>
          <w:szCs w:val="20"/>
        </w:rPr>
        <w:t xml:space="preserve">Migrated VERTICA </w:t>
      </w:r>
      <w:proofErr w:type="spellStart"/>
      <w:r w:rsidRPr="00645A33">
        <w:rPr>
          <w:rFonts w:asciiTheme="minorHAnsi" w:eastAsiaTheme="minorEastAsia" w:hAnsiTheme="minorEastAsia" w:cstheme="minorEastAsia" w:hint="eastAsia"/>
          <w:sz w:val="20"/>
          <w:szCs w:val="20"/>
        </w:rPr>
        <w:t>Sql</w:t>
      </w:r>
      <w:proofErr w:type="spellEnd"/>
      <w:r w:rsidRPr="00645A33">
        <w:rPr>
          <w:rFonts w:asciiTheme="minorHAnsi" w:eastAsiaTheme="minorEastAsia" w:hAnsiTheme="minorEastAsia" w:cstheme="minorEastAsia" w:hint="eastAsia"/>
          <w:sz w:val="20"/>
          <w:szCs w:val="20"/>
        </w:rPr>
        <w:t xml:space="preserve"> code to Spark SQL, Build SCD Type 1, Type 3 Change Data Capture for data warehouse Teradata using SPARK RDD, SPARK SQL , SPARK DATAFRAMES.</w:t>
      </w:r>
    </w:p>
    <w:p w:rsidR="003F66DD" w:rsidRPr="00645A33" w:rsidRDefault="003F66DD">
      <w:pPr>
        <w:spacing w:line="276" w:lineRule="auto"/>
        <w:jc w:val="both"/>
        <w:rPr>
          <w:rFonts w:asciiTheme="minorHAnsi" w:eastAsiaTheme="minorEastAsia" w:hAnsiTheme="minorEastAsia" w:cstheme="minorEastAsia"/>
          <w:sz w:val="20"/>
          <w:szCs w:val="20"/>
        </w:rPr>
      </w:pPr>
    </w:p>
    <w:p w:rsidR="003F66DD" w:rsidRPr="00645A33" w:rsidRDefault="0005570D">
      <w:pPr>
        <w:tabs>
          <w:tab w:val="left" w:pos="90"/>
          <w:tab w:val="left" w:pos="2160"/>
          <w:tab w:val="left" w:pos="2880"/>
          <w:tab w:val="left" w:pos="3600"/>
          <w:tab w:val="left" w:pos="4320"/>
          <w:tab w:val="left" w:pos="5040"/>
          <w:tab w:val="left" w:pos="5760"/>
          <w:tab w:val="left" w:pos="6480"/>
          <w:tab w:val="left" w:pos="7200"/>
          <w:tab w:val="left" w:pos="7920"/>
          <w:tab w:val="right" w:pos="8640"/>
        </w:tabs>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Responsibilities:</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Worked on analyzing </w:t>
      </w:r>
      <w:r w:rsidRPr="00645A33">
        <w:rPr>
          <w:rFonts w:asciiTheme="minorHAnsi" w:eastAsiaTheme="minorEastAsia" w:hAnsiTheme="minorEastAsia" w:cstheme="minorEastAsia" w:hint="eastAsia"/>
          <w:b/>
          <w:color w:val="000000"/>
          <w:sz w:val="20"/>
          <w:szCs w:val="20"/>
        </w:rPr>
        <w:t>Hadoop cluster</w:t>
      </w:r>
      <w:r w:rsidRPr="00645A33">
        <w:rPr>
          <w:rFonts w:asciiTheme="minorHAnsi" w:eastAsiaTheme="minorEastAsia" w:hAnsiTheme="minorEastAsia" w:cstheme="minorEastAsia" w:hint="eastAsia"/>
          <w:color w:val="000000"/>
          <w:sz w:val="20"/>
          <w:szCs w:val="20"/>
        </w:rPr>
        <w:t xml:space="preserve"> and different </w:t>
      </w:r>
      <w:r w:rsidRPr="00645A33">
        <w:rPr>
          <w:rFonts w:asciiTheme="minorHAnsi" w:eastAsiaTheme="minorEastAsia" w:hAnsiTheme="minorEastAsia" w:cstheme="minorEastAsia" w:hint="eastAsia"/>
          <w:b/>
          <w:color w:val="000000"/>
          <w:sz w:val="20"/>
          <w:szCs w:val="20"/>
        </w:rPr>
        <w:t>big data analytic tools</w:t>
      </w:r>
      <w:r w:rsidRPr="00645A33">
        <w:rPr>
          <w:rFonts w:asciiTheme="minorHAnsi" w:eastAsiaTheme="minorEastAsia" w:hAnsiTheme="minorEastAsia" w:cstheme="minorEastAsia" w:hint="eastAsia"/>
          <w:color w:val="000000"/>
          <w:sz w:val="20"/>
          <w:szCs w:val="20"/>
        </w:rPr>
        <w:t xml:space="preserve"> including </w:t>
      </w:r>
      <w:r w:rsidRPr="00645A33">
        <w:rPr>
          <w:rFonts w:asciiTheme="minorHAnsi" w:eastAsiaTheme="minorEastAsia" w:hAnsiTheme="minorEastAsia" w:cstheme="minorEastAsia" w:hint="eastAsia"/>
          <w:b/>
          <w:color w:val="000000"/>
          <w:sz w:val="20"/>
          <w:szCs w:val="20"/>
        </w:rPr>
        <w:t>Pig, HBase</w:t>
      </w:r>
      <w:r w:rsidRPr="00645A33">
        <w:rPr>
          <w:rFonts w:asciiTheme="minorHAnsi" w:eastAsiaTheme="minorEastAsia" w:hAnsiTheme="minorEastAsia" w:cstheme="minorEastAsia" w:hint="eastAsia"/>
          <w:color w:val="000000"/>
          <w:sz w:val="20"/>
          <w:szCs w:val="20"/>
        </w:rPr>
        <w:t xml:space="preserve"> database and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Responsible for building scalable distributed data solutions using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Implemented nine nodes </w:t>
      </w:r>
      <w:r w:rsidRPr="00645A33">
        <w:rPr>
          <w:rFonts w:asciiTheme="minorHAnsi" w:eastAsiaTheme="minorEastAsia" w:hAnsiTheme="minorEastAsia" w:cstheme="minorEastAsia" w:hint="eastAsia"/>
          <w:b/>
          <w:color w:val="000000"/>
          <w:sz w:val="20"/>
          <w:szCs w:val="20"/>
        </w:rPr>
        <w:t>CDH3 Hadoop</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cluster</w:t>
      </w:r>
      <w:r w:rsidRPr="00645A33">
        <w:rPr>
          <w:rFonts w:asciiTheme="minorHAnsi" w:eastAsiaTheme="minorEastAsia" w:hAnsiTheme="minorEastAsia" w:cstheme="minorEastAsia" w:hint="eastAsia"/>
          <w:color w:val="000000"/>
          <w:sz w:val="20"/>
          <w:szCs w:val="20"/>
        </w:rPr>
        <w:t xml:space="preserve"> on </w:t>
      </w:r>
      <w:r w:rsidRPr="00645A33">
        <w:rPr>
          <w:rFonts w:asciiTheme="minorHAnsi" w:eastAsiaTheme="minorEastAsia" w:hAnsiTheme="minorEastAsia" w:cstheme="minorEastAsia" w:hint="eastAsia"/>
          <w:b/>
          <w:color w:val="000000"/>
          <w:sz w:val="20"/>
          <w:szCs w:val="20"/>
        </w:rPr>
        <w:t>CentOS</w:t>
      </w:r>
    </w:p>
    <w:p w:rsidR="003F66DD" w:rsidRPr="00645A33" w:rsidRDefault="0005570D">
      <w:pPr>
        <w:numPr>
          <w:ilvl w:val="0"/>
          <w:numId w:val="4"/>
        </w:numPr>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Implemented </w:t>
      </w:r>
      <w:r w:rsidRPr="00645A33">
        <w:rPr>
          <w:rFonts w:asciiTheme="minorHAnsi" w:eastAsiaTheme="minorEastAsia" w:hAnsiTheme="minorEastAsia" w:cstheme="minorEastAsia" w:hint="eastAsia"/>
          <w:b/>
          <w:color w:val="000000"/>
          <w:sz w:val="20"/>
          <w:szCs w:val="20"/>
        </w:rPr>
        <w:t>Apache Crunch library</w:t>
      </w:r>
      <w:r w:rsidRPr="00645A33">
        <w:rPr>
          <w:rFonts w:asciiTheme="minorHAnsi" w:eastAsiaTheme="minorEastAsia" w:hAnsiTheme="minorEastAsia" w:cstheme="minorEastAsia" w:hint="eastAsia"/>
          <w:color w:val="000000"/>
          <w:sz w:val="20"/>
          <w:szCs w:val="20"/>
        </w:rPr>
        <w:t xml:space="preserve"> on top of </w:t>
      </w:r>
      <w:r w:rsidRPr="00645A33">
        <w:rPr>
          <w:rFonts w:asciiTheme="minorHAnsi" w:eastAsiaTheme="minorEastAsia" w:hAnsiTheme="minorEastAsia" w:cstheme="minorEastAsia" w:hint="eastAsia"/>
          <w:b/>
          <w:color w:val="000000"/>
          <w:sz w:val="20"/>
          <w:szCs w:val="20"/>
        </w:rPr>
        <w:t>map reduce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 xml:space="preserve">spark </w:t>
      </w:r>
      <w:r w:rsidRPr="00645A33">
        <w:rPr>
          <w:rFonts w:asciiTheme="minorHAnsi" w:eastAsiaTheme="minorEastAsia" w:hAnsiTheme="minorEastAsia" w:cstheme="minorEastAsia" w:hint="eastAsia"/>
          <w:color w:val="000000"/>
          <w:sz w:val="20"/>
          <w:szCs w:val="20"/>
        </w:rPr>
        <w:t xml:space="preserve">for </w:t>
      </w:r>
      <w:r w:rsidRPr="00645A33">
        <w:rPr>
          <w:rFonts w:asciiTheme="minorHAnsi" w:eastAsiaTheme="minorEastAsia" w:hAnsiTheme="minorEastAsia" w:cstheme="minorEastAsia" w:hint="eastAsia"/>
          <w:b/>
          <w:color w:val="000000"/>
          <w:sz w:val="20"/>
          <w:szCs w:val="20"/>
        </w:rPr>
        <w:t>data aggregation.</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Involved in loading data from </w:t>
      </w:r>
      <w:r w:rsidRPr="00645A33">
        <w:rPr>
          <w:rFonts w:asciiTheme="minorHAnsi" w:eastAsiaTheme="minorEastAsia" w:hAnsiTheme="minorEastAsia" w:cstheme="minorEastAsia" w:hint="eastAsia"/>
          <w:b/>
          <w:color w:val="000000"/>
          <w:sz w:val="20"/>
          <w:szCs w:val="20"/>
        </w:rPr>
        <w:t>LINUX</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file system</w:t>
      </w:r>
      <w:r w:rsidRPr="00645A33">
        <w:rPr>
          <w:rFonts w:asciiTheme="minorHAnsi" w:eastAsiaTheme="minorEastAsia" w:hAnsiTheme="minorEastAsia" w:cstheme="minorEastAsia" w:hint="eastAsia"/>
          <w:color w:val="000000"/>
          <w:sz w:val="20"/>
          <w:szCs w:val="20"/>
        </w:rPr>
        <w:t xml:space="preserve"> to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Worked on installing cluster, commissioning &amp; decommissioning of data node, name node recovery, capacity planning, and slots configuration.</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Implemented a script to transmit suspiring information from </w:t>
      </w:r>
      <w:r w:rsidRPr="00645A33">
        <w:rPr>
          <w:rFonts w:asciiTheme="minorHAnsi" w:eastAsiaTheme="minorEastAsia" w:hAnsiTheme="minorEastAsia" w:cstheme="minorEastAsia" w:hint="eastAsia"/>
          <w:b/>
          <w:color w:val="000000"/>
          <w:sz w:val="20"/>
          <w:szCs w:val="20"/>
        </w:rPr>
        <w:t>Oracle</w:t>
      </w:r>
      <w:r w:rsidRPr="00645A33">
        <w:rPr>
          <w:rFonts w:asciiTheme="minorHAnsi" w:eastAsiaTheme="minorEastAsia" w:hAnsiTheme="minorEastAsia" w:cstheme="minorEastAsia" w:hint="eastAsia"/>
          <w:color w:val="000000"/>
          <w:sz w:val="20"/>
          <w:szCs w:val="20"/>
        </w:rPr>
        <w:t xml:space="preserve"> to </w:t>
      </w:r>
      <w:r w:rsidRPr="00645A33">
        <w:rPr>
          <w:rFonts w:asciiTheme="minorHAnsi" w:eastAsiaTheme="minorEastAsia" w:hAnsiTheme="minorEastAsia" w:cstheme="minorEastAsia" w:hint="eastAsia"/>
          <w:b/>
          <w:color w:val="000000"/>
          <w:sz w:val="20"/>
          <w:szCs w:val="20"/>
        </w:rPr>
        <w:t>HBase</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Implemented best income logic using </w:t>
      </w:r>
      <w:r w:rsidRPr="00645A33">
        <w:rPr>
          <w:rFonts w:asciiTheme="minorHAnsi" w:eastAsiaTheme="minorEastAsia" w:hAnsiTheme="minorEastAsia" w:cstheme="minorEastAsia" w:hint="eastAsia"/>
          <w:b/>
          <w:color w:val="000000"/>
          <w:sz w:val="20"/>
          <w:szCs w:val="20"/>
        </w:rPr>
        <w:t>Pig scripts</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UDF</w:t>
      </w:r>
      <w:r w:rsidRPr="00645A33">
        <w:rPr>
          <w:rFonts w:asciiTheme="minorHAnsi" w:eastAsiaTheme="minorEastAsia" w:hAnsiTheme="minorEastAsia" w:cstheme="minorEastAsia" w:hint="eastAsia"/>
          <w:color w:val="000000"/>
          <w:sz w:val="20"/>
          <w:szCs w:val="20"/>
        </w:rPr>
        <w:t>s.</w:t>
      </w:r>
    </w:p>
    <w:p w:rsidR="003F66DD" w:rsidRPr="00645A33" w:rsidRDefault="0005570D">
      <w:pPr>
        <w:numPr>
          <w:ilvl w:val="0"/>
          <w:numId w:val="4"/>
        </w:numP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Exported the analyzed data to the relational databases using </w:t>
      </w:r>
      <w:r w:rsidRPr="00645A33">
        <w:rPr>
          <w:rFonts w:asciiTheme="minorHAnsi" w:eastAsiaTheme="minorEastAsia" w:hAnsiTheme="minorEastAsia" w:cstheme="minorEastAsia" w:hint="eastAsia"/>
          <w:b/>
          <w:color w:val="000000"/>
          <w:sz w:val="20"/>
          <w:szCs w:val="20"/>
        </w:rPr>
        <w:t xml:space="preserve">Sqoop </w:t>
      </w:r>
      <w:r w:rsidRPr="00645A33">
        <w:rPr>
          <w:rFonts w:asciiTheme="minorHAnsi" w:eastAsiaTheme="minorEastAsia" w:hAnsiTheme="minorEastAsia" w:cstheme="minorEastAsia" w:hint="eastAsia"/>
          <w:color w:val="000000"/>
          <w:sz w:val="20"/>
          <w:szCs w:val="20"/>
        </w:rPr>
        <w:t xml:space="preserve">for visualization and to generate reports for the </w:t>
      </w:r>
      <w:r w:rsidRPr="00645A33">
        <w:rPr>
          <w:rFonts w:asciiTheme="minorHAnsi" w:eastAsiaTheme="minorEastAsia" w:hAnsiTheme="minorEastAsia" w:cstheme="minorEastAsia" w:hint="eastAsia"/>
          <w:b/>
          <w:color w:val="000000"/>
          <w:sz w:val="20"/>
          <w:szCs w:val="20"/>
        </w:rPr>
        <w:t>BI team</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4"/>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Applied design patterns and OO design concepts</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to improve the existing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Java/J2EE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based code base.</w:t>
      </w:r>
    </w:p>
    <w:p w:rsidR="003F66DD" w:rsidRPr="00645A33" w:rsidRDefault="0005570D">
      <w:pPr>
        <w:numPr>
          <w:ilvl w:val="0"/>
          <w:numId w:val="4"/>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Developed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JAX-WS</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web services.</w:t>
      </w:r>
    </w:p>
    <w:p w:rsidR="003F66DD" w:rsidRPr="00645A33" w:rsidRDefault="0005570D">
      <w:pPr>
        <w:numPr>
          <w:ilvl w:val="0"/>
          <w:numId w:val="4"/>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Handling </w:t>
      </w:r>
      <w:r w:rsidRPr="00645A33">
        <w:rPr>
          <w:rFonts w:asciiTheme="minorHAnsi" w:eastAsiaTheme="minorEastAsia" w:hAnsiTheme="minorEastAsia" w:cstheme="minorEastAsia" w:hint="eastAsia"/>
          <w:b/>
          <w:color w:val="000000"/>
          <w:sz w:val="20"/>
          <w:szCs w:val="20"/>
        </w:rPr>
        <w:t>Type 2</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type 1</w:t>
      </w:r>
      <w:r w:rsidRPr="00645A33">
        <w:rPr>
          <w:rFonts w:asciiTheme="minorHAnsi" w:eastAsiaTheme="minorEastAsia" w:hAnsiTheme="minorEastAsia" w:cstheme="minorEastAsia" w:hint="eastAsia"/>
          <w:color w:val="000000"/>
          <w:sz w:val="20"/>
          <w:szCs w:val="20"/>
        </w:rPr>
        <w:t xml:space="preserve"> slowly </w:t>
      </w:r>
      <w:r w:rsidRPr="00645A33">
        <w:rPr>
          <w:rFonts w:asciiTheme="minorHAnsi" w:eastAsiaTheme="minorEastAsia" w:hAnsiTheme="minorEastAsia" w:cstheme="minorEastAsia" w:hint="eastAsia"/>
          <w:b/>
          <w:color w:val="000000"/>
          <w:sz w:val="20"/>
          <w:szCs w:val="20"/>
        </w:rPr>
        <w:t>changing</w:t>
      </w:r>
      <w:r w:rsidRPr="00645A33">
        <w:rPr>
          <w:rFonts w:asciiTheme="minorHAnsi" w:eastAsiaTheme="minorEastAsia" w:hAnsiTheme="minorEastAsia" w:cstheme="minorEastAsia" w:hint="eastAsia"/>
          <w:color w:val="000000"/>
          <w:sz w:val="20"/>
          <w:szCs w:val="20"/>
        </w:rPr>
        <w:t xml:space="preserve"> dimensions.</w:t>
      </w:r>
    </w:p>
    <w:p w:rsidR="003F66DD" w:rsidRPr="00645A33" w:rsidRDefault="0005570D">
      <w:pPr>
        <w:numPr>
          <w:ilvl w:val="0"/>
          <w:numId w:val="4"/>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Importing and exporting data into </w:t>
      </w:r>
      <w:r w:rsidRPr="00645A33">
        <w:rPr>
          <w:rFonts w:asciiTheme="minorHAnsi" w:eastAsiaTheme="minorEastAsia" w:hAnsiTheme="minorEastAsia" w:cstheme="minorEastAsia" w:hint="eastAsia"/>
          <w:b/>
          <w:color w:val="000000"/>
          <w:sz w:val="20"/>
          <w:szCs w:val="20"/>
        </w:rPr>
        <w:t xml:space="preserve">HDFS </w:t>
      </w:r>
      <w:r w:rsidRPr="00645A33">
        <w:rPr>
          <w:rFonts w:asciiTheme="minorHAnsi" w:eastAsiaTheme="minorEastAsia" w:hAnsiTheme="minorEastAsia" w:cstheme="minorEastAsia" w:hint="eastAsia"/>
          <w:color w:val="000000"/>
          <w:sz w:val="20"/>
          <w:szCs w:val="20"/>
        </w:rPr>
        <w:t xml:space="preserve">from database and vice versa using </w:t>
      </w:r>
      <w:r w:rsidRPr="00645A33">
        <w:rPr>
          <w:rFonts w:asciiTheme="minorHAnsi" w:eastAsiaTheme="minorEastAsia" w:hAnsiTheme="minorEastAsia" w:cstheme="minorEastAsia" w:hint="eastAsia"/>
          <w:b/>
          <w:color w:val="000000"/>
          <w:sz w:val="20"/>
          <w:szCs w:val="20"/>
        </w:rPr>
        <w:t>Sqoop.</w:t>
      </w:r>
    </w:p>
    <w:p w:rsidR="003F66DD" w:rsidRPr="00645A33" w:rsidRDefault="0005570D">
      <w:pPr>
        <w:numPr>
          <w:ilvl w:val="0"/>
          <w:numId w:val="4"/>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Written </w:t>
      </w:r>
      <w:r w:rsidRPr="00645A33">
        <w:rPr>
          <w:rFonts w:asciiTheme="minorHAnsi" w:eastAsiaTheme="minorEastAsia" w:hAnsiTheme="minorEastAsia" w:cstheme="minorEastAsia" w:hint="eastAsia"/>
          <w:b/>
          <w:color w:val="000000"/>
          <w:sz w:val="20"/>
          <w:szCs w:val="20"/>
        </w:rPr>
        <w:t>hive jobs</w:t>
      </w:r>
      <w:r w:rsidRPr="00645A33">
        <w:rPr>
          <w:rFonts w:asciiTheme="minorHAnsi" w:eastAsiaTheme="minorEastAsia" w:hAnsiTheme="minorEastAsia" w:cstheme="minorEastAsia" w:hint="eastAsia"/>
          <w:color w:val="000000"/>
          <w:sz w:val="20"/>
          <w:szCs w:val="20"/>
        </w:rPr>
        <w:t xml:space="preserve"> to parse the logs and structure them in tabular format to facilitate effective querying</w:t>
      </w:r>
    </w:p>
    <w:p w:rsidR="003F66DD" w:rsidRPr="00645A33" w:rsidRDefault="0005570D">
      <w:pPr>
        <w:numPr>
          <w:ilvl w:val="0"/>
          <w:numId w:val="4"/>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Involved in the design, implementation and maintenance of Data warehouses</w:t>
      </w:r>
    </w:p>
    <w:p w:rsidR="003F66DD" w:rsidRPr="00645A33" w:rsidRDefault="0005570D">
      <w:pPr>
        <w:numPr>
          <w:ilvl w:val="0"/>
          <w:numId w:val="4"/>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Involved in creating </w:t>
      </w:r>
      <w:r w:rsidRPr="00645A33">
        <w:rPr>
          <w:rFonts w:asciiTheme="minorHAnsi" w:eastAsiaTheme="minorEastAsia" w:hAnsiTheme="minorEastAsia" w:cstheme="minorEastAsia" w:hint="eastAsia"/>
          <w:b/>
          <w:color w:val="000000"/>
          <w:sz w:val="20"/>
          <w:szCs w:val="20"/>
        </w:rPr>
        <w:t>Hive tables, loading</w:t>
      </w:r>
      <w:r w:rsidRPr="00645A33">
        <w:rPr>
          <w:rFonts w:asciiTheme="minorHAnsi" w:eastAsiaTheme="minorEastAsia" w:hAnsiTheme="minorEastAsia" w:cstheme="minorEastAsia" w:hint="eastAsia"/>
          <w:color w:val="000000"/>
          <w:sz w:val="20"/>
          <w:szCs w:val="20"/>
        </w:rPr>
        <w:t xml:space="preserve"> with </w:t>
      </w:r>
      <w:r w:rsidRPr="00645A33">
        <w:rPr>
          <w:rFonts w:asciiTheme="minorHAnsi" w:eastAsiaTheme="minorEastAsia" w:hAnsiTheme="minorEastAsia" w:cstheme="minorEastAsia" w:hint="eastAsia"/>
          <w:b/>
          <w:color w:val="000000"/>
          <w:sz w:val="20"/>
          <w:szCs w:val="20"/>
        </w:rPr>
        <w:t xml:space="preserve">data </w:t>
      </w:r>
      <w:r w:rsidRPr="00645A33">
        <w:rPr>
          <w:rFonts w:asciiTheme="minorHAnsi" w:eastAsiaTheme="minorEastAsia" w:hAnsiTheme="minorEastAsia" w:cstheme="minorEastAsia" w:hint="eastAsia"/>
          <w:color w:val="000000"/>
          <w:sz w:val="20"/>
          <w:szCs w:val="20"/>
        </w:rPr>
        <w:t xml:space="preserve">and writing </w:t>
      </w:r>
      <w:r w:rsidRPr="00645A33">
        <w:rPr>
          <w:rFonts w:asciiTheme="minorHAnsi" w:eastAsiaTheme="minorEastAsia" w:hAnsiTheme="minorEastAsia" w:cstheme="minorEastAsia" w:hint="eastAsia"/>
          <w:b/>
          <w:color w:val="000000"/>
          <w:sz w:val="20"/>
          <w:szCs w:val="20"/>
        </w:rPr>
        <w:t>Hive queries.</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Implemented custom interceptors for</w:t>
      </w:r>
      <w:r w:rsidRPr="00645A33">
        <w:rPr>
          <w:rFonts w:asciiTheme="minorHAnsi" w:eastAsiaTheme="minorEastAsia" w:hAnsiTheme="minorEastAsia" w:cstheme="minorEastAsia" w:hint="eastAsia"/>
          <w:b/>
          <w:color w:val="000000"/>
          <w:sz w:val="20"/>
          <w:szCs w:val="20"/>
        </w:rPr>
        <w:t xml:space="preserve"> flume </w:t>
      </w:r>
      <w:r w:rsidRPr="00645A33">
        <w:rPr>
          <w:rFonts w:asciiTheme="minorHAnsi" w:eastAsiaTheme="minorEastAsia" w:hAnsiTheme="minorEastAsia" w:cstheme="minorEastAsia" w:hint="eastAsia"/>
          <w:color w:val="000000"/>
          <w:sz w:val="20"/>
          <w:szCs w:val="20"/>
        </w:rPr>
        <w:t>to filter data as per requirement.</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Pig</w:t>
      </w:r>
      <w:r w:rsidRPr="00645A33">
        <w:rPr>
          <w:rFonts w:asciiTheme="minorHAnsi" w:eastAsiaTheme="minorEastAsia" w:hAnsiTheme="minorEastAsia" w:cstheme="minorEastAsia" w:hint="eastAsia"/>
          <w:color w:val="000000"/>
          <w:sz w:val="20"/>
          <w:szCs w:val="20"/>
        </w:rPr>
        <w:t xml:space="preserve"> to analyze data in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to identify issues and behavioral patterns.</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Created </w:t>
      </w:r>
      <w:r w:rsidRPr="00645A33">
        <w:rPr>
          <w:rFonts w:asciiTheme="minorHAnsi" w:eastAsiaTheme="minorEastAsia" w:hAnsiTheme="minorEastAsia" w:cstheme="minorEastAsia" w:hint="eastAsia"/>
          <w:b/>
          <w:color w:val="000000"/>
          <w:sz w:val="20"/>
          <w:szCs w:val="20"/>
        </w:rPr>
        <w:t xml:space="preserve">internal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external</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tables</w:t>
      </w:r>
      <w:r w:rsidRPr="00645A33">
        <w:rPr>
          <w:rFonts w:asciiTheme="minorHAnsi" w:eastAsiaTheme="minorEastAsia" w:hAnsiTheme="minorEastAsia" w:cstheme="minorEastAsia" w:hint="eastAsia"/>
          <w:color w:val="000000"/>
          <w:sz w:val="20"/>
          <w:szCs w:val="20"/>
        </w:rPr>
        <w:t xml:space="preserve"> and defined static and dynamic partitions for optimized performance.</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Configured daily workflow for extraction, processing and analysis of data using </w:t>
      </w:r>
      <w:r w:rsidRPr="00645A33">
        <w:rPr>
          <w:rFonts w:asciiTheme="minorHAnsi" w:eastAsiaTheme="minorEastAsia" w:hAnsiTheme="minorEastAsia" w:cstheme="minorEastAsia" w:hint="eastAsia"/>
          <w:b/>
          <w:color w:val="000000"/>
          <w:sz w:val="20"/>
          <w:szCs w:val="20"/>
        </w:rPr>
        <w:t>Oozie Scheduler.</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Proactively involved in ongoing maintenance, support and improvements in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b/>
          <w:color w:val="000000"/>
          <w:sz w:val="20"/>
          <w:szCs w:val="20"/>
        </w:rPr>
        <w:t> </w:t>
      </w:r>
      <w:r w:rsidRPr="00645A33">
        <w:rPr>
          <w:rFonts w:asciiTheme="minorHAnsi" w:eastAsiaTheme="minorEastAsia" w:hAnsiTheme="minorEastAsia" w:cstheme="minorEastAsia" w:hint="eastAsia"/>
          <w:b/>
          <w:color w:val="000000"/>
          <w:sz w:val="20"/>
          <w:szCs w:val="20"/>
        </w:rPr>
        <w:t>cluster</w:t>
      </w:r>
      <w:r w:rsidRPr="00645A33">
        <w:rPr>
          <w:rFonts w:asciiTheme="minorHAnsi" w:eastAsiaTheme="minorEastAsia" w:hAnsiTheme="minorEastAsia" w:cstheme="minorEastAsia" w:hint="eastAsia"/>
          <w:color w:val="000000"/>
          <w:sz w:val="20"/>
          <w:szCs w:val="20"/>
        </w:rPr>
        <w:t>.</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4"/>
        </w:numPr>
        <w:spacing w:line="276" w:lineRule="auto"/>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Wrote </w:t>
      </w:r>
      <w:r w:rsidRPr="00645A33">
        <w:rPr>
          <w:rFonts w:asciiTheme="minorHAnsi" w:eastAsiaTheme="minorEastAsia" w:hAnsiTheme="minorEastAsia" w:cstheme="minorEastAsia" w:hint="eastAsia"/>
          <w:b/>
          <w:color w:val="000000"/>
          <w:sz w:val="20"/>
          <w:szCs w:val="20"/>
        </w:rPr>
        <w:t>Pig Latin</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scripts</w:t>
      </w:r>
      <w:r w:rsidRPr="00645A33">
        <w:rPr>
          <w:rFonts w:asciiTheme="minorHAnsi" w:eastAsiaTheme="minorEastAsia" w:hAnsiTheme="minorEastAsia" w:cstheme="minorEastAsia" w:hint="eastAsia"/>
          <w:color w:val="000000"/>
          <w:sz w:val="20"/>
          <w:szCs w:val="20"/>
        </w:rPr>
        <w:t xml:space="preserve"> for running advanced analytics on the data collected.</w:t>
      </w:r>
      <w:r w:rsidRPr="00645A33">
        <w:rPr>
          <w:rFonts w:asciiTheme="minorHAnsi" w:eastAsiaTheme="minorEastAsia" w:hAnsiTheme="minorEastAsia" w:cstheme="minorEastAsia" w:hint="eastAsia"/>
          <w:color w:val="000000"/>
          <w:sz w:val="20"/>
          <w:szCs w:val="20"/>
        </w:rPr>
        <w:t> </w:t>
      </w:r>
    </w:p>
    <w:p w:rsidR="003F66DD" w:rsidRPr="00645A33" w:rsidRDefault="003F66DD">
      <w:pPr>
        <w:spacing w:line="276" w:lineRule="auto"/>
        <w:ind w:left="360" w:hanging="720"/>
        <w:jc w:val="both"/>
        <w:rPr>
          <w:rFonts w:asciiTheme="minorHAnsi" w:eastAsiaTheme="minorEastAsia" w:hAnsiTheme="minorEastAsia" w:cstheme="minorEastAsia"/>
          <w:color w:val="000000"/>
          <w:sz w:val="20"/>
          <w:szCs w:val="20"/>
        </w:rPr>
      </w:pPr>
    </w:p>
    <w:p w:rsidR="003F66DD" w:rsidRPr="00645A33" w:rsidRDefault="0005570D">
      <w:pPr>
        <w:spacing w:line="276" w:lineRule="auto"/>
        <w:ind w:left="360" w:hanging="72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 </w:t>
      </w:r>
    </w:p>
    <w:p w:rsidR="003F66DD" w:rsidRPr="00645A33" w:rsidRDefault="0005570D">
      <w:pPr>
        <w:pBdr>
          <w:top w:val="single" w:sz="4" w:space="1" w:color="000000"/>
          <w:left w:val="single" w:sz="4" w:space="4" w:color="000000"/>
          <w:bottom w:val="single" w:sz="4" w:space="1" w:color="000000"/>
          <w:right w:val="single" w:sz="4" w:space="4" w:color="000000"/>
        </w:pBdr>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 xml:space="preserve">Environment: </w:t>
      </w:r>
      <w:r w:rsidRPr="00645A33">
        <w:rPr>
          <w:rFonts w:asciiTheme="minorHAnsi" w:eastAsiaTheme="minorEastAsia" w:hAnsiTheme="minorEastAsia" w:cstheme="minorEastAsia" w:hint="eastAsia"/>
          <w:color w:val="000000"/>
          <w:sz w:val="20"/>
          <w:szCs w:val="20"/>
        </w:rPr>
        <w:t xml:space="preserve">Hadoop, HDFS, Pig, Sqoop, HBase, Shell Scripting, Jenkins, windows AD, windows KDC, Horton works distribution of Hadoop 2.3, YARN, Ambari, Hadoop 2.6.0 YARN, Map R, Red hat Linux, Cent OS, Java 1.6, Hive 0.13, Pig, MySQL, </w:t>
      </w:r>
      <w:proofErr w:type="spellStart"/>
      <w:r w:rsidRPr="00645A33">
        <w:rPr>
          <w:rFonts w:asciiTheme="minorHAnsi" w:eastAsiaTheme="minorEastAsia" w:hAnsiTheme="minorEastAsia" w:cstheme="minorEastAsia" w:hint="eastAsia"/>
          <w:color w:val="000000"/>
          <w:sz w:val="20"/>
          <w:szCs w:val="20"/>
        </w:rPr>
        <w:t>Hbase</w:t>
      </w:r>
      <w:proofErr w:type="spellEnd"/>
      <w:r w:rsidRPr="00645A33">
        <w:rPr>
          <w:rFonts w:asciiTheme="minorHAnsi" w:eastAsiaTheme="minorEastAsia" w:hAnsiTheme="minorEastAsia" w:cstheme="minorEastAsia" w:hint="eastAsia"/>
          <w:color w:val="000000"/>
          <w:sz w:val="20"/>
          <w:szCs w:val="20"/>
        </w:rPr>
        <w:t xml:space="preserve"> Spark, </w:t>
      </w:r>
      <w:proofErr w:type="spellStart"/>
      <w:r w:rsidRPr="00645A33">
        <w:rPr>
          <w:rFonts w:asciiTheme="minorHAnsi" w:eastAsiaTheme="minorEastAsia" w:hAnsiTheme="minorEastAsia" w:cstheme="minorEastAsia" w:hint="eastAsia"/>
          <w:color w:val="000000"/>
          <w:sz w:val="20"/>
          <w:szCs w:val="20"/>
        </w:rPr>
        <w:t>Oozie</w:t>
      </w:r>
      <w:proofErr w:type="spellEnd"/>
      <w:r w:rsidRPr="00645A33">
        <w:rPr>
          <w:rFonts w:asciiTheme="minorHAnsi" w:eastAsiaTheme="minorEastAsia" w:hAnsiTheme="minorEastAsia" w:cstheme="minorEastAsia" w:hint="eastAsia"/>
          <w:color w:val="000000"/>
          <w:sz w:val="20"/>
          <w:szCs w:val="20"/>
        </w:rPr>
        <w:t>, HDFS, Storm, MongoDB,CDH3, Centos, Sqoop, Oozie, UNIX, T-SQL</w:t>
      </w:r>
      <w:r w:rsidRPr="00645A33">
        <w:rPr>
          <w:rFonts w:asciiTheme="minorHAnsi" w:eastAsiaTheme="minorEastAsia" w:hAnsiTheme="minorEastAsia" w:cstheme="minorEastAsia" w:hint="eastAsia"/>
          <w:sz w:val="20"/>
          <w:szCs w:val="20"/>
        </w:rPr>
        <w:t xml:space="preserve"> </w:t>
      </w:r>
      <w:r w:rsidRPr="00645A33">
        <w:rPr>
          <w:rFonts w:asciiTheme="minorHAnsi" w:eastAsiaTheme="minorEastAsia" w:hAnsiTheme="minorEastAsia" w:cstheme="minorEastAsia" w:hint="eastAsia"/>
          <w:color w:val="000000"/>
          <w:sz w:val="20"/>
          <w:szCs w:val="20"/>
        </w:rPr>
        <w:t>Hortonworks.</w:t>
      </w: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194"/>
        <w:jc w:val="both"/>
        <w:rPr>
          <w:rFonts w:asciiTheme="minorHAnsi" w:eastAsiaTheme="minorEastAsia" w:hAnsiTheme="minorEastAsia" w:cstheme="minorEastAsia"/>
          <w:i w:val="0"/>
          <w:sz w:val="20"/>
          <w:szCs w:val="20"/>
        </w:rPr>
      </w:pPr>
      <w:r w:rsidRPr="00645A33">
        <w:rPr>
          <w:rFonts w:asciiTheme="minorHAnsi" w:eastAsiaTheme="minorEastAsia" w:hAnsiTheme="minorEastAsia" w:cstheme="minorEastAsia" w:hint="eastAsia"/>
          <w:i w:val="0"/>
          <w:color w:val="000000"/>
          <w:sz w:val="20"/>
          <w:szCs w:val="20"/>
        </w:rPr>
        <w:t>Client: PNC Bank, Pittsburg PA</w:t>
      </w:r>
      <w:r w:rsidRPr="00645A33">
        <w:rPr>
          <w:rFonts w:asciiTheme="minorHAnsi" w:eastAsiaTheme="minorEastAsia" w:hAnsiTheme="minorEastAsia" w:cstheme="minorEastAsia" w:hint="eastAsia"/>
          <w:i w:val="0"/>
          <w:color w:val="000000"/>
          <w:sz w:val="20"/>
          <w:szCs w:val="20"/>
        </w:rPr>
        <w:tab/>
        <w:t xml:space="preserve">                                                                                                           Sep</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 xml:space="preserve">13 </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Dec</w:t>
      </w:r>
      <w:r w:rsidRPr="00645A33">
        <w:rPr>
          <w:rFonts w:asciiTheme="minorHAnsi" w:eastAsiaTheme="minorEastAsia" w:hAnsiTheme="minorEastAsia" w:cstheme="minorEastAsia" w:hint="eastAsia"/>
          <w:i w:val="0"/>
          <w:color w:val="000000"/>
          <w:sz w:val="20"/>
          <w:szCs w:val="20"/>
        </w:rPr>
        <w:t>’</w:t>
      </w:r>
      <w:r w:rsidRPr="00645A33">
        <w:rPr>
          <w:rFonts w:asciiTheme="minorHAnsi" w:eastAsiaTheme="minorEastAsia" w:hAnsiTheme="minorEastAsia" w:cstheme="minorEastAsia" w:hint="eastAsia"/>
          <w:i w:val="0"/>
          <w:color w:val="000000"/>
          <w:sz w:val="20"/>
          <w:szCs w:val="20"/>
        </w:rPr>
        <w:t>1</w:t>
      </w:r>
      <w:r w:rsidRPr="00645A33">
        <w:rPr>
          <w:rFonts w:asciiTheme="minorHAnsi" w:eastAsiaTheme="minorEastAsia" w:hAnsiTheme="minorEastAsia" w:cstheme="minorEastAsia" w:hint="eastAsia"/>
          <w:i w:val="0"/>
          <w:sz w:val="20"/>
          <w:szCs w:val="20"/>
        </w:rPr>
        <w:t>5</w:t>
      </w:r>
      <w:r w:rsidRPr="00645A33">
        <w:rPr>
          <w:rFonts w:asciiTheme="minorHAnsi" w:eastAsiaTheme="minorEastAsia" w:hAnsiTheme="minorEastAsia" w:cstheme="minorEastAsia" w:hint="eastAsia"/>
          <w:i w:val="0"/>
          <w:color w:val="000000"/>
          <w:sz w:val="20"/>
          <w:szCs w:val="20"/>
        </w:rPr>
        <w:tab/>
      </w: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194"/>
        <w:jc w:val="both"/>
        <w:rPr>
          <w:rFonts w:asciiTheme="minorHAnsi" w:eastAsiaTheme="minorEastAsia" w:hAnsiTheme="minorEastAsia" w:cstheme="minorEastAsia"/>
          <w:i w:val="0"/>
          <w:color w:val="000000"/>
          <w:sz w:val="20"/>
          <w:szCs w:val="20"/>
        </w:rPr>
      </w:pPr>
      <w:proofErr w:type="gramStart"/>
      <w:r w:rsidRPr="00645A33">
        <w:rPr>
          <w:rFonts w:asciiTheme="minorHAnsi" w:eastAsiaTheme="minorEastAsia" w:hAnsiTheme="minorEastAsia" w:cstheme="minorEastAsia" w:hint="eastAsia"/>
          <w:i w:val="0"/>
          <w:color w:val="000000"/>
          <w:sz w:val="20"/>
          <w:szCs w:val="20"/>
        </w:rPr>
        <w:t>Role :Hadoop</w:t>
      </w:r>
      <w:proofErr w:type="gramEnd"/>
      <w:r w:rsidRPr="00645A33">
        <w:rPr>
          <w:rFonts w:asciiTheme="minorHAnsi" w:eastAsiaTheme="minorEastAsia" w:hAnsiTheme="minorEastAsia" w:cstheme="minorEastAsia" w:hint="eastAsia"/>
          <w:i w:val="0"/>
          <w:color w:val="000000"/>
          <w:sz w:val="20"/>
          <w:szCs w:val="20"/>
        </w:rPr>
        <w:t xml:space="preserve"> Developer</w:t>
      </w: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05570D">
      <w:pPr>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color w:val="000000"/>
          <w:sz w:val="20"/>
          <w:szCs w:val="20"/>
        </w:rPr>
        <w:t xml:space="preserve">Description: </w:t>
      </w:r>
      <w:r w:rsidRPr="00645A33">
        <w:rPr>
          <w:rFonts w:asciiTheme="minorHAnsi" w:eastAsiaTheme="minorEastAsia" w:hAnsiTheme="minorEastAsia" w:cstheme="minorEastAsia" w:hint="eastAsia"/>
          <w:sz w:val="20"/>
          <w:szCs w:val="20"/>
        </w:rPr>
        <w:t xml:space="preserve">The PNC Financial Services Group, </w:t>
      </w:r>
      <w:proofErr w:type="gramStart"/>
      <w:r w:rsidRPr="00645A33">
        <w:rPr>
          <w:rFonts w:asciiTheme="minorHAnsi" w:eastAsiaTheme="minorEastAsia" w:hAnsiTheme="minorEastAsia" w:cstheme="minorEastAsia" w:hint="eastAsia"/>
          <w:sz w:val="20"/>
          <w:szCs w:val="20"/>
        </w:rPr>
        <w:t>Inc  is</w:t>
      </w:r>
      <w:proofErr w:type="gramEnd"/>
      <w:r w:rsidRPr="00645A33">
        <w:rPr>
          <w:rFonts w:asciiTheme="minorHAnsi" w:eastAsiaTheme="minorEastAsia" w:hAnsiTheme="minorEastAsia" w:cstheme="minorEastAsia" w:hint="eastAsia"/>
          <w:sz w:val="20"/>
          <w:szCs w:val="20"/>
        </w:rPr>
        <w:t xml:space="preserve"> one of the largest diversified financial services institutions in the United States with assets of $410 billion as of December 31, 2019. </w:t>
      </w:r>
      <w:proofErr w:type="gramStart"/>
      <w:r w:rsidRPr="00645A33">
        <w:rPr>
          <w:rFonts w:asciiTheme="minorHAnsi" w:eastAsiaTheme="minorEastAsia" w:hAnsiTheme="minorEastAsia" w:cstheme="minorEastAsia" w:hint="eastAsia"/>
          <w:sz w:val="20"/>
          <w:szCs w:val="20"/>
        </w:rPr>
        <w:t>With employees in more than 40 states across the country; regional presidents in 41 markets; a retail branch network located in markets across the Mid-Atlantic, Midwest and Southeast; and strategic international offices in four countries outside the U.S.</w:t>
      </w:r>
      <w:proofErr w:type="gramEnd"/>
    </w:p>
    <w:p w:rsidR="003F66DD" w:rsidRPr="00645A33" w:rsidRDefault="003F66DD">
      <w:pPr>
        <w:rPr>
          <w:rFonts w:asciiTheme="minorHAnsi" w:eastAsiaTheme="minorEastAsia" w:hAnsiTheme="minorEastAsia" w:cstheme="minorEastAsia"/>
          <w:sz w:val="20"/>
          <w:szCs w:val="20"/>
        </w:rPr>
      </w:pPr>
    </w:p>
    <w:p w:rsidR="003F66DD" w:rsidRPr="00645A33" w:rsidRDefault="0005570D">
      <w:pPr>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sz w:val="20"/>
          <w:szCs w:val="20"/>
        </w:rPr>
        <w:t>Project</w:t>
      </w:r>
      <w:proofErr w:type="gramStart"/>
      <w:r w:rsidRPr="00645A33">
        <w:rPr>
          <w:rFonts w:asciiTheme="minorHAnsi" w:eastAsiaTheme="minorEastAsia" w:hAnsiTheme="minorEastAsia" w:cstheme="minorEastAsia" w:hint="eastAsia"/>
          <w:sz w:val="20"/>
          <w:szCs w:val="20"/>
        </w:rPr>
        <w:t>:-</w:t>
      </w:r>
      <w:proofErr w:type="gramEnd"/>
      <w:r w:rsidRPr="00645A33">
        <w:rPr>
          <w:rFonts w:asciiTheme="minorHAnsi" w:eastAsiaTheme="minorEastAsia" w:hAnsiTheme="minorEastAsia" w:cstheme="minorEastAsia" w:hint="eastAsia"/>
          <w:sz w:val="20"/>
          <w:szCs w:val="20"/>
        </w:rPr>
        <w:t xml:space="preserve"> Migrated IBM Netezza SQL to SPARK SQL, Built Ingestion Framework to handle multiple data sources from NASDAQ, Bloomberg Stock Data to feed data science models. </w:t>
      </w:r>
    </w:p>
    <w:p w:rsidR="003F66DD" w:rsidRPr="00645A33" w:rsidRDefault="003F66DD">
      <w:pPr>
        <w:jc w:val="both"/>
        <w:rPr>
          <w:rFonts w:asciiTheme="minorHAnsi" w:eastAsiaTheme="minorEastAsia" w:hAnsiTheme="minorEastAsia" w:cstheme="minorEastAsia"/>
          <w:color w:val="000000"/>
          <w:sz w:val="20"/>
          <w:szCs w:val="20"/>
        </w:rPr>
      </w:pPr>
    </w:p>
    <w:p w:rsidR="003F66DD" w:rsidRPr="00645A33" w:rsidRDefault="003F66DD">
      <w:pPr>
        <w:spacing w:line="276" w:lineRule="auto"/>
        <w:jc w:val="both"/>
        <w:rPr>
          <w:rFonts w:asciiTheme="minorHAnsi" w:eastAsiaTheme="minorEastAsia" w:hAnsiTheme="minorEastAsia" w:cstheme="minorEastAsia"/>
          <w:b/>
          <w:color w:val="000000"/>
          <w:sz w:val="20"/>
          <w:szCs w:val="20"/>
        </w:rPr>
      </w:pPr>
    </w:p>
    <w:p w:rsidR="003F66DD" w:rsidRPr="00645A33" w:rsidRDefault="0005570D">
      <w:pPr>
        <w:spacing w:line="276" w:lineRule="auto"/>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Responsibilities:</w:t>
      </w:r>
    </w:p>
    <w:p w:rsidR="003F66DD" w:rsidRPr="00645A33" w:rsidRDefault="0005570D">
      <w:pPr>
        <w:numPr>
          <w:ilvl w:val="0"/>
          <w:numId w:val="5"/>
        </w:numPr>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Suggestions on converting to </w:t>
      </w:r>
      <w:r w:rsidRPr="00645A33">
        <w:rPr>
          <w:rFonts w:asciiTheme="minorHAnsi" w:eastAsiaTheme="minorEastAsia" w:hAnsiTheme="minorEastAsia" w:cstheme="minorEastAsia" w:hint="eastAsia"/>
          <w:b/>
          <w:color w:val="000000"/>
          <w:sz w:val="20"/>
          <w:szCs w:val="20"/>
        </w:rPr>
        <w:t xml:space="preserve">Hadoop </w:t>
      </w:r>
      <w:r w:rsidRPr="00645A33">
        <w:rPr>
          <w:rFonts w:asciiTheme="minorHAnsi" w:eastAsiaTheme="minorEastAsia" w:hAnsiTheme="minorEastAsia" w:cstheme="minorEastAsia" w:hint="eastAsia"/>
          <w:color w:val="000000"/>
          <w:sz w:val="20"/>
          <w:szCs w:val="20"/>
        </w:rPr>
        <w:t xml:space="preserve">using </w:t>
      </w:r>
      <w:r w:rsidRPr="00645A33">
        <w:rPr>
          <w:rFonts w:asciiTheme="minorHAnsi" w:eastAsiaTheme="minorEastAsia" w:hAnsiTheme="minorEastAsia" w:cstheme="minorEastAsia" w:hint="eastAsia"/>
          <w:b/>
          <w:color w:val="000000"/>
          <w:sz w:val="20"/>
          <w:szCs w:val="20"/>
        </w:rPr>
        <w:t>MapReduce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Hive, Sqoop, Flume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Pig Latin.</w:t>
      </w:r>
    </w:p>
    <w:p w:rsidR="003F66DD" w:rsidRPr="00645A33" w:rsidRDefault="0005570D">
      <w:pPr>
        <w:numPr>
          <w:ilvl w:val="0"/>
          <w:numId w:val="5"/>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Experience in writing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Spark applications for Data validation, cleansing, transformations and custom aggregations.</w:t>
      </w:r>
    </w:p>
    <w:p w:rsidR="003F66DD" w:rsidRPr="00645A33" w:rsidRDefault="0005570D">
      <w:pPr>
        <w:numPr>
          <w:ilvl w:val="0"/>
          <w:numId w:val="5"/>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Imported data from different sources into </w:t>
      </w:r>
      <w:r w:rsidRPr="00645A33">
        <w:rPr>
          <w:rFonts w:asciiTheme="minorHAnsi" w:eastAsiaTheme="minorEastAsia" w:hAnsiTheme="minorEastAsia" w:cstheme="minorEastAsia" w:hint="eastAsia"/>
          <w:b/>
          <w:color w:val="000000"/>
          <w:sz w:val="20"/>
          <w:szCs w:val="20"/>
        </w:rPr>
        <w:t>Spark RDD</w:t>
      </w:r>
      <w:r w:rsidRPr="00645A33">
        <w:rPr>
          <w:rFonts w:asciiTheme="minorHAnsi" w:eastAsiaTheme="minorEastAsia" w:hAnsiTheme="minorEastAsia" w:cstheme="minorEastAsia" w:hint="eastAsia"/>
          <w:color w:val="000000"/>
          <w:sz w:val="20"/>
          <w:szCs w:val="20"/>
        </w:rPr>
        <w:t xml:space="preserve"> for processing.</w:t>
      </w:r>
    </w:p>
    <w:p w:rsidR="003F66DD" w:rsidRPr="00645A33" w:rsidRDefault="0005570D">
      <w:pPr>
        <w:numPr>
          <w:ilvl w:val="0"/>
          <w:numId w:val="5"/>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Developed custom aggregate functions using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Spark</w:t>
      </w:r>
      <w:r w:rsidRPr="00645A33">
        <w:rPr>
          <w:rFonts w:asciiTheme="minorHAnsi" w:eastAsiaTheme="minorEastAsia" w:hAnsiTheme="minorEastAsia" w:cstheme="minorEastAsia" w:hint="eastAsia"/>
          <w:b/>
          <w:color w:val="000000"/>
          <w:sz w:val="20"/>
          <w:szCs w:val="20"/>
        </w:rPr>
        <w:t> </w:t>
      </w:r>
      <w:r w:rsidRPr="00645A33">
        <w:rPr>
          <w:rFonts w:asciiTheme="minorHAnsi" w:eastAsiaTheme="minorEastAsia" w:hAnsiTheme="minorEastAsia" w:cstheme="minorEastAsia" w:hint="eastAsia"/>
          <w:b/>
          <w:color w:val="000000"/>
          <w:sz w:val="20"/>
          <w:szCs w:val="20"/>
        </w:rPr>
        <w:t>SQL</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and performed interactive querying.</w:t>
      </w:r>
      <w:r w:rsidRPr="00645A33">
        <w:rPr>
          <w:rFonts w:asciiTheme="minorHAnsi" w:eastAsiaTheme="minorEastAsia" w:hAnsiTheme="minorEastAsia" w:cstheme="minorEastAsia" w:hint="eastAsia"/>
          <w:color w:val="000000"/>
          <w:sz w:val="20"/>
          <w:szCs w:val="20"/>
        </w:rPr>
        <w:t> </w:t>
      </w:r>
    </w:p>
    <w:p w:rsidR="003F66DD" w:rsidRPr="00645A33" w:rsidRDefault="0005570D">
      <w:pPr>
        <w:numPr>
          <w:ilvl w:val="0"/>
          <w:numId w:val="5"/>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lastRenderedPageBreak/>
        <w:t>Worked on</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installing cluster, commissioning &amp; decommissioning of</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Data</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node, Name node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high availability, capacity planning, and slots configuration.</w:t>
      </w:r>
    </w:p>
    <w:p w:rsidR="003F66DD" w:rsidRPr="00645A33" w:rsidRDefault="0005570D">
      <w:pPr>
        <w:numPr>
          <w:ilvl w:val="0"/>
          <w:numId w:val="5"/>
        </w:numPr>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Responsible for managing data coming from different sources. </w:t>
      </w:r>
    </w:p>
    <w:p w:rsidR="003F66DD" w:rsidRPr="00645A33" w:rsidRDefault="0005570D">
      <w:pPr>
        <w:numPr>
          <w:ilvl w:val="0"/>
          <w:numId w:val="5"/>
        </w:numPr>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Imported and exported data into </w:t>
      </w:r>
      <w:r w:rsidRPr="00645A33">
        <w:rPr>
          <w:rFonts w:asciiTheme="minorHAnsi" w:eastAsiaTheme="minorEastAsia" w:hAnsiTheme="minorEastAsia" w:cstheme="minorEastAsia" w:hint="eastAsia"/>
          <w:b/>
          <w:color w:val="000000"/>
          <w:sz w:val="20"/>
          <w:szCs w:val="20"/>
        </w:rPr>
        <w:t>HDFS</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 xml:space="preserve">Flume. </w:t>
      </w:r>
    </w:p>
    <w:p w:rsidR="003F66DD" w:rsidRPr="00645A33" w:rsidRDefault="0005570D">
      <w:pPr>
        <w:numPr>
          <w:ilvl w:val="0"/>
          <w:numId w:val="5"/>
        </w:numPr>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Experienced in analyzing data with </w:t>
      </w:r>
      <w:r w:rsidRPr="00645A33">
        <w:rPr>
          <w:rFonts w:asciiTheme="minorHAnsi" w:eastAsiaTheme="minorEastAsia" w:hAnsiTheme="minorEastAsia" w:cstheme="minorEastAsia" w:hint="eastAsia"/>
          <w:b/>
          <w:color w:val="000000"/>
          <w:sz w:val="20"/>
          <w:szCs w:val="20"/>
        </w:rPr>
        <w:t xml:space="preserve">Hive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 xml:space="preserve">Pig. </w:t>
      </w:r>
    </w:p>
    <w:p w:rsidR="003F66DD" w:rsidRPr="00645A33" w:rsidRDefault="0005570D">
      <w:pPr>
        <w:numPr>
          <w:ilvl w:val="0"/>
          <w:numId w:val="5"/>
        </w:numPr>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Involved in creating </w:t>
      </w:r>
      <w:r w:rsidRPr="00645A33">
        <w:rPr>
          <w:rFonts w:asciiTheme="minorHAnsi" w:eastAsiaTheme="minorEastAsia" w:hAnsiTheme="minorEastAsia" w:cstheme="minorEastAsia" w:hint="eastAsia"/>
          <w:b/>
          <w:color w:val="000000"/>
          <w:sz w:val="20"/>
          <w:szCs w:val="20"/>
        </w:rPr>
        <w:t>Hive tables</w:t>
      </w:r>
      <w:r w:rsidRPr="00645A33">
        <w:rPr>
          <w:rFonts w:asciiTheme="minorHAnsi" w:eastAsiaTheme="minorEastAsia" w:hAnsiTheme="minorEastAsia" w:cstheme="minorEastAsia" w:hint="eastAsia"/>
          <w:color w:val="000000"/>
          <w:sz w:val="20"/>
          <w:szCs w:val="20"/>
        </w:rPr>
        <w:t xml:space="preserve">, loading with data and writing </w:t>
      </w:r>
      <w:r w:rsidRPr="00645A33">
        <w:rPr>
          <w:rFonts w:asciiTheme="minorHAnsi" w:eastAsiaTheme="minorEastAsia" w:hAnsiTheme="minorEastAsia" w:cstheme="minorEastAsia" w:hint="eastAsia"/>
          <w:b/>
          <w:color w:val="000000"/>
          <w:sz w:val="20"/>
          <w:szCs w:val="20"/>
        </w:rPr>
        <w:t xml:space="preserve">hive queries </w:t>
      </w:r>
      <w:r w:rsidRPr="00645A33">
        <w:rPr>
          <w:rFonts w:asciiTheme="minorHAnsi" w:eastAsiaTheme="minorEastAsia" w:hAnsiTheme="minorEastAsia" w:cstheme="minorEastAsia" w:hint="eastAsia"/>
          <w:color w:val="000000"/>
          <w:sz w:val="20"/>
          <w:szCs w:val="20"/>
        </w:rPr>
        <w:t xml:space="preserve">which will run internally in </w:t>
      </w:r>
      <w:r w:rsidRPr="00645A33">
        <w:rPr>
          <w:rFonts w:asciiTheme="minorHAnsi" w:eastAsiaTheme="minorEastAsia" w:hAnsiTheme="minorEastAsia" w:cstheme="minorEastAsia" w:hint="eastAsia"/>
          <w:b/>
          <w:color w:val="000000"/>
          <w:sz w:val="20"/>
          <w:szCs w:val="20"/>
        </w:rPr>
        <w:t xml:space="preserve">map reduce </w:t>
      </w:r>
      <w:r w:rsidRPr="00645A33">
        <w:rPr>
          <w:rFonts w:asciiTheme="minorHAnsi" w:eastAsiaTheme="minorEastAsia" w:hAnsiTheme="minorEastAsia" w:cstheme="minorEastAsia" w:hint="eastAsia"/>
          <w:color w:val="000000"/>
          <w:sz w:val="20"/>
          <w:szCs w:val="20"/>
        </w:rPr>
        <w:t>way.</w:t>
      </w:r>
    </w:p>
    <w:p w:rsidR="003F66DD" w:rsidRPr="00645A33" w:rsidRDefault="0005570D">
      <w:pPr>
        <w:numPr>
          <w:ilvl w:val="0"/>
          <w:numId w:val="5"/>
        </w:numPr>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Setup and benchmarked </w:t>
      </w:r>
      <w:r w:rsidRPr="00645A33">
        <w:rPr>
          <w:rFonts w:asciiTheme="minorHAnsi" w:eastAsiaTheme="minorEastAsia" w:hAnsiTheme="minorEastAsia" w:cstheme="minorEastAsia" w:hint="eastAsia"/>
          <w:b/>
          <w:color w:val="000000"/>
          <w:sz w:val="20"/>
          <w:szCs w:val="20"/>
        </w:rPr>
        <w:t>Hadoop/HBase</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clusters</w:t>
      </w:r>
      <w:r w:rsidRPr="00645A33">
        <w:rPr>
          <w:rFonts w:asciiTheme="minorHAnsi" w:eastAsiaTheme="minorEastAsia" w:hAnsiTheme="minorEastAsia" w:cstheme="minorEastAsia" w:hint="eastAsia"/>
          <w:color w:val="000000"/>
          <w:sz w:val="20"/>
          <w:szCs w:val="20"/>
        </w:rPr>
        <w:t xml:space="preserve"> for internal use.</w:t>
      </w:r>
    </w:p>
    <w:p w:rsidR="003F66DD" w:rsidRPr="00645A33" w:rsidRDefault="0005570D">
      <w:pPr>
        <w:numPr>
          <w:ilvl w:val="0"/>
          <w:numId w:val="5"/>
        </w:numPr>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Setup </w:t>
      </w:r>
      <w:r w:rsidRPr="00645A33">
        <w:rPr>
          <w:rFonts w:asciiTheme="minorHAnsi" w:eastAsiaTheme="minorEastAsia" w:hAnsiTheme="minorEastAsia" w:cstheme="minorEastAsia" w:hint="eastAsia"/>
          <w:b/>
          <w:color w:val="000000"/>
          <w:sz w:val="20"/>
          <w:szCs w:val="20"/>
        </w:rPr>
        <w:t>Hadoop cluster</w:t>
      </w:r>
      <w:r w:rsidRPr="00645A33">
        <w:rPr>
          <w:rFonts w:asciiTheme="minorHAnsi" w:eastAsiaTheme="minorEastAsia" w:hAnsiTheme="minorEastAsia" w:cstheme="minorEastAsia" w:hint="eastAsia"/>
          <w:color w:val="000000"/>
          <w:sz w:val="20"/>
          <w:szCs w:val="20"/>
        </w:rPr>
        <w:t xml:space="preserve"> on </w:t>
      </w:r>
      <w:r w:rsidRPr="00645A33">
        <w:rPr>
          <w:rFonts w:asciiTheme="minorHAnsi" w:eastAsiaTheme="minorEastAsia" w:hAnsiTheme="minorEastAsia" w:cstheme="minorEastAsia" w:hint="eastAsia"/>
          <w:b/>
          <w:color w:val="000000"/>
          <w:sz w:val="20"/>
          <w:szCs w:val="20"/>
        </w:rPr>
        <w:t>Amazon EC2</w:t>
      </w:r>
      <w:r w:rsidRPr="00645A33">
        <w:rPr>
          <w:rFonts w:asciiTheme="minorHAnsi" w:eastAsiaTheme="minorEastAsia" w:hAnsiTheme="minorEastAsia" w:cstheme="minorEastAsia" w:hint="eastAsia"/>
          <w:color w:val="000000"/>
          <w:sz w:val="20"/>
          <w:szCs w:val="20"/>
        </w:rPr>
        <w:t xml:space="preserve"> using whirr for </w:t>
      </w:r>
      <w:r w:rsidRPr="00645A33">
        <w:rPr>
          <w:rFonts w:asciiTheme="minorHAnsi" w:eastAsiaTheme="minorEastAsia" w:hAnsiTheme="minorEastAsia" w:cstheme="minorEastAsia" w:hint="eastAsia"/>
          <w:b/>
          <w:color w:val="000000"/>
          <w:sz w:val="20"/>
          <w:szCs w:val="20"/>
        </w:rPr>
        <w:t>POC</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5"/>
        </w:numPr>
        <w:spacing w:line="276" w:lineRule="auto"/>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Worked on developing applications in </w:t>
      </w:r>
      <w:r w:rsidRPr="00645A33">
        <w:rPr>
          <w:rFonts w:asciiTheme="minorHAnsi" w:eastAsiaTheme="minorEastAsia" w:hAnsiTheme="minorEastAsia" w:cstheme="minorEastAsia" w:hint="eastAsia"/>
          <w:b/>
          <w:color w:val="000000"/>
          <w:sz w:val="20"/>
          <w:szCs w:val="20"/>
        </w:rPr>
        <w:t xml:space="preserve">Hadoop Big Data Technologies-Pig, Hive, Map-Reduce, Oozie, Flume, </w:t>
      </w:r>
      <w:r w:rsidRPr="00645A33">
        <w:rPr>
          <w:rFonts w:asciiTheme="minorHAnsi" w:eastAsiaTheme="minorEastAsia" w:hAnsiTheme="minorEastAsia" w:cstheme="minorEastAsia" w:hint="eastAsia"/>
          <w:color w:val="000000"/>
          <w:sz w:val="20"/>
          <w:szCs w:val="20"/>
        </w:rPr>
        <w:t xml:space="preserve">and </w:t>
      </w:r>
      <w:r w:rsidRPr="00645A33">
        <w:rPr>
          <w:rFonts w:asciiTheme="minorHAnsi" w:eastAsiaTheme="minorEastAsia" w:hAnsiTheme="minorEastAsia" w:cstheme="minorEastAsia" w:hint="eastAsia"/>
          <w:b/>
          <w:color w:val="000000"/>
          <w:sz w:val="20"/>
          <w:szCs w:val="20"/>
        </w:rPr>
        <w:t xml:space="preserve">Kafka. </w:t>
      </w:r>
    </w:p>
    <w:p w:rsidR="003F66DD" w:rsidRPr="00645A33" w:rsidRDefault="0005570D">
      <w:pPr>
        <w:numPr>
          <w:ilvl w:val="0"/>
          <w:numId w:val="5"/>
        </w:numPr>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Experienced in managing and reviewing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 xml:space="preserve">log files. </w:t>
      </w:r>
    </w:p>
    <w:p w:rsidR="003F66DD" w:rsidRPr="00645A33" w:rsidRDefault="0005570D">
      <w:pPr>
        <w:numPr>
          <w:ilvl w:val="0"/>
          <w:numId w:val="5"/>
        </w:numPr>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Helped with </w:t>
      </w:r>
      <w:r w:rsidRPr="00645A33">
        <w:rPr>
          <w:rFonts w:asciiTheme="minorHAnsi" w:eastAsiaTheme="minorEastAsia" w:hAnsiTheme="minorEastAsia" w:cstheme="minorEastAsia" w:hint="eastAsia"/>
          <w:b/>
          <w:color w:val="000000"/>
          <w:sz w:val="20"/>
          <w:szCs w:val="20"/>
        </w:rPr>
        <w:t>Big Data technologies</w:t>
      </w:r>
      <w:r w:rsidRPr="00645A33">
        <w:rPr>
          <w:rFonts w:asciiTheme="minorHAnsi" w:eastAsiaTheme="minorEastAsia" w:hAnsiTheme="minorEastAsia" w:cstheme="minorEastAsia" w:hint="eastAsia"/>
          <w:color w:val="000000"/>
          <w:sz w:val="20"/>
          <w:szCs w:val="20"/>
        </w:rPr>
        <w:t xml:space="preserve"> for integration of </w:t>
      </w:r>
      <w:r w:rsidRPr="00645A33">
        <w:rPr>
          <w:rFonts w:asciiTheme="minorHAnsi" w:eastAsiaTheme="minorEastAsia" w:hAnsiTheme="minorEastAsia" w:cstheme="minorEastAsia" w:hint="eastAsia"/>
          <w:b/>
          <w:color w:val="000000"/>
          <w:sz w:val="20"/>
          <w:szCs w:val="20"/>
        </w:rPr>
        <w:t>Hive</w:t>
      </w:r>
      <w:r w:rsidRPr="00645A33">
        <w:rPr>
          <w:rFonts w:asciiTheme="minorHAnsi" w:eastAsiaTheme="minorEastAsia" w:hAnsiTheme="minorEastAsia" w:cstheme="minorEastAsia" w:hint="eastAsia"/>
          <w:color w:val="000000"/>
          <w:sz w:val="20"/>
          <w:szCs w:val="20"/>
        </w:rPr>
        <w:t xml:space="preserve"> with </w:t>
      </w:r>
      <w:r w:rsidRPr="00645A33">
        <w:rPr>
          <w:rFonts w:asciiTheme="minorHAnsi" w:eastAsiaTheme="minorEastAsia" w:hAnsiTheme="minorEastAsia" w:cstheme="minorEastAsia" w:hint="eastAsia"/>
          <w:b/>
          <w:color w:val="000000"/>
          <w:sz w:val="20"/>
          <w:szCs w:val="20"/>
        </w:rPr>
        <w:t>HBASE</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 xml:space="preserve"> with </w:t>
      </w:r>
      <w:r w:rsidRPr="00645A33">
        <w:rPr>
          <w:rFonts w:asciiTheme="minorHAnsi" w:eastAsiaTheme="minorEastAsia" w:hAnsiTheme="minorEastAsia" w:cstheme="minorEastAsia" w:hint="eastAsia"/>
          <w:b/>
          <w:color w:val="000000"/>
          <w:sz w:val="20"/>
          <w:szCs w:val="20"/>
        </w:rPr>
        <w:t>HBase</w:t>
      </w:r>
      <w:r w:rsidRPr="00645A33">
        <w:rPr>
          <w:rFonts w:asciiTheme="minorHAnsi" w:eastAsiaTheme="minorEastAsia" w:hAnsiTheme="minorEastAsia" w:cstheme="minorEastAsia" w:hint="eastAsia"/>
          <w:color w:val="000000"/>
          <w:sz w:val="20"/>
          <w:szCs w:val="20"/>
        </w:rPr>
        <w:t xml:space="preserve">. </w:t>
      </w:r>
    </w:p>
    <w:p w:rsidR="003F66DD" w:rsidRPr="00645A33" w:rsidRDefault="0005570D">
      <w:pPr>
        <w:numPr>
          <w:ilvl w:val="0"/>
          <w:numId w:val="5"/>
        </w:numPr>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Analyzed data with </w:t>
      </w:r>
      <w:r w:rsidRPr="00645A33">
        <w:rPr>
          <w:rFonts w:asciiTheme="minorHAnsi" w:eastAsiaTheme="minorEastAsia" w:hAnsiTheme="minorEastAsia" w:cstheme="minorEastAsia" w:hint="eastAsia"/>
          <w:b/>
          <w:color w:val="000000"/>
          <w:sz w:val="20"/>
          <w:szCs w:val="20"/>
        </w:rPr>
        <w:t>Hive, Pig</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Hadoop</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Streaming.</w:t>
      </w:r>
    </w:p>
    <w:p w:rsidR="003F66DD" w:rsidRPr="00645A33" w:rsidRDefault="0005570D">
      <w:pPr>
        <w:numPr>
          <w:ilvl w:val="0"/>
          <w:numId w:val="5"/>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Involved in transforming the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relational database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 xml:space="preserve">to legacy labels to </w:t>
      </w:r>
      <w:r w:rsidRPr="00645A33">
        <w:rPr>
          <w:rFonts w:asciiTheme="minorHAnsi" w:eastAsiaTheme="minorEastAsia" w:hAnsiTheme="minorEastAsia" w:cstheme="minorEastAsia" w:hint="eastAsia"/>
          <w:b/>
          <w:color w:val="000000"/>
          <w:sz w:val="20"/>
          <w:szCs w:val="20"/>
        </w:rPr>
        <w:t xml:space="preserve">HDFS </w:t>
      </w:r>
      <w:r w:rsidRPr="00645A33">
        <w:rPr>
          <w:rFonts w:asciiTheme="minorHAnsi" w:eastAsiaTheme="minorEastAsia" w:hAnsiTheme="minorEastAsia" w:cstheme="minorEastAsia" w:hint="eastAsia"/>
          <w:color w:val="000000"/>
          <w:sz w:val="20"/>
          <w:szCs w:val="20"/>
        </w:rPr>
        <w:t>and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HBASE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tables using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Sqoop</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and vice versa.</w:t>
      </w:r>
    </w:p>
    <w:p w:rsidR="003F66DD" w:rsidRPr="00645A33" w:rsidRDefault="0005570D">
      <w:pPr>
        <w:numPr>
          <w:ilvl w:val="0"/>
          <w:numId w:val="5"/>
        </w:numPr>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Involved in Cluster coordination services through </w:t>
      </w:r>
      <w:r w:rsidRPr="00645A33">
        <w:rPr>
          <w:rFonts w:asciiTheme="minorHAnsi" w:eastAsiaTheme="minorEastAsia" w:hAnsiTheme="minorEastAsia" w:cstheme="minorEastAsia" w:hint="eastAsia"/>
          <w:b/>
          <w:color w:val="000000"/>
          <w:sz w:val="20"/>
          <w:szCs w:val="20"/>
        </w:rPr>
        <w:t xml:space="preserve">Zookeeper </w:t>
      </w:r>
      <w:r w:rsidRPr="00645A33">
        <w:rPr>
          <w:rFonts w:asciiTheme="minorHAnsi" w:eastAsiaTheme="minorEastAsia" w:hAnsiTheme="minorEastAsia" w:cstheme="minorEastAsia" w:hint="eastAsia"/>
          <w:color w:val="000000"/>
          <w:sz w:val="20"/>
          <w:szCs w:val="20"/>
        </w:rPr>
        <w:t xml:space="preserve">and Adding new nodes to an existing cluster. </w:t>
      </w:r>
    </w:p>
    <w:p w:rsidR="003F66DD" w:rsidRPr="00645A33" w:rsidRDefault="0005570D">
      <w:pPr>
        <w:numPr>
          <w:ilvl w:val="0"/>
          <w:numId w:val="5"/>
        </w:numPr>
        <w:spacing w:line="276" w:lineRule="auto"/>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Moved the data from traditional databases like </w:t>
      </w:r>
      <w:r w:rsidRPr="00645A33">
        <w:rPr>
          <w:rFonts w:asciiTheme="minorHAnsi" w:eastAsiaTheme="minorEastAsia" w:hAnsiTheme="minorEastAsia" w:cstheme="minorEastAsia" w:hint="eastAsia"/>
          <w:b/>
          <w:color w:val="000000"/>
          <w:sz w:val="20"/>
          <w:szCs w:val="20"/>
        </w:rPr>
        <w:t>MySQL, MS SQL Server</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Oracle into Hadoop.</w:t>
      </w:r>
    </w:p>
    <w:p w:rsidR="003F66DD" w:rsidRPr="00645A33" w:rsidRDefault="0005570D">
      <w:pPr>
        <w:numPr>
          <w:ilvl w:val="0"/>
          <w:numId w:val="5"/>
        </w:numPr>
        <w:spacing w:line="276" w:lineRule="auto"/>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Worked on </w:t>
      </w:r>
      <w:r w:rsidRPr="00645A33">
        <w:rPr>
          <w:rFonts w:asciiTheme="minorHAnsi" w:eastAsiaTheme="minorEastAsia" w:hAnsiTheme="minorEastAsia" w:cstheme="minorEastAsia" w:hint="eastAsia"/>
          <w:b/>
          <w:color w:val="000000"/>
          <w:sz w:val="20"/>
          <w:szCs w:val="20"/>
        </w:rPr>
        <w:t>Integrating Talend</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 xml:space="preserve">SSIS </w:t>
      </w:r>
      <w:r w:rsidRPr="00645A33">
        <w:rPr>
          <w:rFonts w:asciiTheme="minorHAnsi" w:eastAsiaTheme="minorEastAsia" w:hAnsiTheme="minorEastAsia" w:cstheme="minorEastAsia" w:hint="eastAsia"/>
          <w:color w:val="000000"/>
          <w:sz w:val="20"/>
          <w:szCs w:val="20"/>
        </w:rPr>
        <w:t xml:space="preserve">with Hadoop and performed ETL operations. </w:t>
      </w:r>
    </w:p>
    <w:p w:rsidR="003F66DD" w:rsidRPr="00645A33" w:rsidRDefault="0005570D">
      <w:pPr>
        <w:numPr>
          <w:ilvl w:val="0"/>
          <w:numId w:val="5"/>
        </w:numPr>
        <w:spacing w:line="276" w:lineRule="auto"/>
        <w:ind w:right="361"/>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Installed </w:t>
      </w:r>
      <w:r w:rsidRPr="00645A33">
        <w:rPr>
          <w:rFonts w:asciiTheme="minorHAnsi" w:eastAsiaTheme="minorEastAsia" w:hAnsiTheme="minorEastAsia" w:cstheme="minorEastAsia" w:hint="eastAsia"/>
          <w:b/>
          <w:color w:val="000000"/>
          <w:sz w:val="20"/>
          <w:szCs w:val="20"/>
        </w:rPr>
        <w:t>Hive, Pig, Flume, Sqoop</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Oozie</w:t>
      </w:r>
      <w:r w:rsidRPr="00645A33">
        <w:rPr>
          <w:rFonts w:asciiTheme="minorHAnsi" w:eastAsiaTheme="minorEastAsia" w:hAnsiTheme="minorEastAsia" w:cstheme="minorEastAsia" w:hint="eastAsia"/>
          <w:color w:val="000000"/>
          <w:sz w:val="20"/>
          <w:szCs w:val="20"/>
        </w:rPr>
        <w:t xml:space="preserve"> on the </w:t>
      </w:r>
      <w:r w:rsidRPr="00645A33">
        <w:rPr>
          <w:rFonts w:asciiTheme="minorHAnsi" w:eastAsiaTheme="minorEastAsia" w:hAnsiTheme="minorEastAsia" w:cstheme="minorEastAsia" w:hint="eastAsia"/>
          <w:b/>
          <w:color w:val="000000"/>
          <w:sz w:val="20"/>
          <w:szCs w:val="20"/>
        </w:rPr>
        <w:t xml:space="preserve">Hadoop cluster. </w:t>
      </w:r>
    </w:p>
    <w:p w:rsidR="003F66DD" w:rsidRPr="00645A33" w:rsidRDefault="0005570D">
      <w:pPr>
        <w:numPr>
          <w:ilvl w:val="0"/>
          <w:numId w:val="5"/>
        </w:numPr>
        <w:spacing w:line="276" w:lineRule="auto"/>
        <w:ind w:right="361"/>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Used Flume to collect, aggregate and push log data from different log servers.</w:t>
      </w:r>
    </w:p>
    <w:p w:rsidR="003F66DD" w:rsidRPr="00645A33" w:rsidRDefault="003F66DD">
      <w:pPr>
        <w:widowControl w:val="0"/>
        <w:spacing w:line="276" w:lineRule="auto"/>
        <w:ind w:left="360" w:hanging="720"/>
        <w:jc w:val="both"/>
        <w:rPr>
          <w:rFonts w:asciiTheme="minorHAnsi" w:eastAsiaTheme="minorEastAsia" w:hAnsiTheme="minorEastAsia" w:cstheme="minorEastAsia"/>
          <w:b/>
          <w:color w:val="000000"/>
          <w:sz w:val="20"/>
          <w:szCs w:val="20"/>
        </w:rPr>
      </w:pPr>
    </w:p>
    <w:p w:rsidR="003F66DD" w:rsidRPr="00645A33" w:rsidRDefault="0005570D">
      <w:pPr>
        <w:widowControl w:val="0"/>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 xml:space="preserve">Environment: </w:t>
      </w:r>
      <w:r w:rsidRPr="00645A33">
        <w:rPr>
          <w:rFonts w:asciiTheme="minorHAnsi" w:eastAsiaTheme="minorEastAsia" w:hAnsiTheme="minorEastAsia" w:cstheme="minorEastAsia" w:hint="eastAsia"/>
          <w:color w:val="000000"/>
          <w:sz w:val="20"/>
          <w:szCs w:val="20"/>
        </w:rPr>
        <w:t>Pig, Hive, Oozie, Sqoop, Flume, HBase, Java, Maven, Avro, Cloudera, Eclipse and Shell Scripting Hadoop, Horton works, Linux, HDFS, Cloudera Hadoop, Linux, HDFS, Map reduce, Oracle, SQL Server, Eclipse, Java and Oozie scheduler.</w:t>
      </w:r>
      <w:r w:rsidRPr="00645A33">
        <w:rPr>
          <w:rFonts w:asciiTheme="minorHAnsi" w:eastAsiaTheme="minorEastAsia" w:hAnsiTheme="minorEastAsia" w:cstheme="minorEastAsia" w:hint="eastAsia"/>
          <w:b/>
          <w:color w:val="000000"/>
          <w:sz w:val="20"/>
          <w:szCs w:val="20"/>
        </w:rPr>
        <w:t xml:space="preserve"> </w:t>
      </w:r>
    </w:p>
    <w:p w:rsidR="003F66DD" w:rsidRPr="00645A33" w:rsidRDefault="003F66DD">
      <w:pPr>
        <w:widowControl w:val="0"/>
        <w:jc w:val="both"/>
        <w:rPr>
          <w:rFonts w:asciiTheme="minorHAnsi" w:eastAsiaTheme="minorEastAsia" w:hAnsiTheme="minorEastAsia" w:cstheme="minorEastAsia"/>
          <w:color w:val="000000"/>
          <w:sz w:val="20"/>
          <w:szCs w:val="20"/>
        </w:rPr>
      </w:pP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206"/>
        <w:jc w:val="both"/>
        <w:rPr>
          <w:rFonts w:asciiTheme="minorHAnsi" w:eastAsiaTheme="minorEastAsia" w:hAnsiTheme="minorEastAsia" w:cstheme="minorEastAsia"/>
          <w:i w:val="0"/>
          <w:color w:val="000000"/>
          <w:sz w:val="20"/>
          <w:szCs w:val="20"/>
        </w:rPr>
      </w:pPr>
      <w:r w:rsidRPr="00645A33">
        <w:rPr>
          <w:rFonts w:asciiTheme="minorHAnsi" w:eastAsiaTheme="minorEastAsia" w:hAnsiTheme="minorEastAsia" w:cstheme="minorEastAsia" w:hint="eastAsia"/>
          <w:i w:val="0"/>
          <w:color w:val="000000"/>
          <w:sz w:val="20"/>
          <w:szCs w:val="20"/>
        </w:rPr>
        <w:t>Client</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i w:val="0"/>
          <w:color w:val="000000" w:themeColor="text1"/>
          <w:sz w:val="20"/>
          <w:szCs w:val="20"/>
        </w:rPr>
        <w:t xml:space="preserve">PNC Bank, Pittsburg PA </w:t>
      </w:r>
      <w:r w:rsidRPr="00645A33">
        <w:rPr>
          <w:rFonts w:asciiTheme="minorHAnsi" w:eastAsiaTheme="minorEastAsia" w:hAnsiTheme="minorEastAsia" w:cstheme="minorEastAsia" w:hint="eastAsia"/>
          <w:color w:val="000000"/>
          <w:sz w:val="20"/>
          <w:szCs w:val="20"/>
        </w:rPr>
        <w:tab/>
      </w:r>
      <w:r w:rsidRPr="00645A33">
        <w:rPr>
          <w:rFonts w:asciiTheme="minorHAnsi" w:eastAsiaTheme="minorEastAsia" w:hAnsiTheme="minorEastAsia" w:cstheme="minorEastAsia" w:hint="eastAsia"/>
          <w:iCs/>
          <w:color w:val="000000"/>
          <w:sz w:val="20"/>
          <w:szCs w:val="20"/>
        </w:rPr>
        <w:t xml:space="preserve">                                                  Jun</w:t>
      </w:r>
      <w:r w:rsidR="000513EA" w:rsidRPr="00645A33">
        <w:rPr>
          <w:rFonts w:asciiTheme="minorHAnsi" w:eastAsiaTheme="minorEastAsia" w:hAnsiTheme="minorEastAsia" w:cstheme="minorEastAsia"/>
          <w:iCs/>
          <w:color w:val="000000"/>
          <w:sz w:val="20"/>
          <w:szCs w:val="20"/>
        </w:rPr>
        <w:t>e</w:t>
      </w:r>
      <w:r w:rsidRPr="00645A33">
        <w:rPr>
          <w:rFonts w:asciiTheme="minorHAnsi" w:eastAsiaTheme="minorEastAsia" w:hAnsiTheme="minorEastAsia" w:cstheme="minorEastAsia" w:hint="eastAsia"/>
          <w:i w:val="0"/>
          <w:sz w:val="20"/>
          <w:szCs w:val="20"/>
        </w:rPr>
        <w:t>’</w:t>
      </w:r>
      <w:r w:rsidRPr="00645A33">
        <w:rPr>
          <w:rFonts w:asciiTheme="minorHAnsi" w:eastAsiaTheme="minorEastAsia" w:hAnsiTheme="minorEastAsia" w:cstheme="minorEastAsia" w:hint="eastAsia"/>
          <w:i w:val="0"/>
          <w:sz w:val="20"/>
          <w:szCs w:val="20"/>
        </w:rPr>
        <w:t xml:space="preserve">10 </w:t>
      </w:r>
      <w:r w:rsidRPr="00645A33">
        <w:rPr>
          <w:rFonts w:asciiTheme="minorHAnsi" w:eastAsiaTheme="minorEastAsia" w:hAnsiTheme="minorEastAsia" w:cstheme="minorEastAsia" w:hint="eastAsia"/>
          <w:i w:val="0"/>
          <w:sz w:val="20"/>
          <w:szCs w:val="20"/>
        </w:rPr>
        <w:t>–</w:t>
      </w:r>
      <w:r w:rsidRPr="00645A33">
        <w:rPr>
          <w:rFonts w:asciiTheme="minorHAnsi" w:eastAsiaTheme="minorEastAsia" w:hAnsiTheme="minorEastAsia" w:cstheme="minorEastAsia" w:hint="eastAsia"/>
          <w:i w:val="0"/>
          <w:sz w:val="20"/>
          <w:szCs w:val="20"/>
        </w:rPr>
        <w:t xml:space="preserve"> Aug</w:t>
      </w:r>
      <w:r w:rsidRPr="00645A33">
        <w:rPr>
          <w:rFonts w:asciiTheme="minorHAnsi" w:eastAsiaTheme="minorEastAsia" w:hAnsiTheme="minorEastAsia" w:cstheme="minorEastAsia" w:hint="eastAsia"/>
          <w:i w:val="0"/>
          <w:sz w:val="20"/>
          <w:szCs w:val="20"/>
        </w:rPr>
        <w:t>’</w:t>
      </w:r>
      <w:r w:rsidRPr="00645A33">
        <w:rPr>
          <w:rFonts w:asciiTheme="minorHAnsi" w:eastAsiaTheme="minorEastAsia" w:hAnsiTheme="minorEastAsia" w:cstheme="minorEastAsia" w:hint="eastAsia"/>
          <w:i w:val="0"/>
          <w:sz w:val="20"/>
          <w:szCs w:val="20"/>
        </w:rPr>
        <w:t>13</w:t>
      </w:r>
    </w:p>
    <w:p w:rsidR="003F66DD" w:rsidRPr="00645A33" w:rsidRDefault="0005570D">
      <w:pPr>
        <w:pStyle w:val="Heading2"/>
        <w:keepNext w:val="0"/>
        <w:widowControl w:val="0"/>
        <w:pBdr>
          <w:bottom w:val="single" w:sz="24" w:space="1" w:color="000000"/>
        </w:pBdr>
        <w:shd w:val="clear" w:color="auto" w:fill="DEEBF6"/>
        <w:spacing w:before="0" w:after="0" w:line="276" w:lineRule="auto"/>
        <w:ind w:left="-180" w:right="-206"/>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i w:val="0"/>
          <w:color w:val="000000"/>
          <w:sz w:val="20"/>
          <w:szCs w:val="20"/>
        </w:rPr>
        <w:t>Role: Java Developer</w:t>
      </w:r>
      <w:r w:rsidRPr="00645A33">
        <w:rPr>
          <w:rFonts w:asciiTheme="minorHAnsi" w:eastAsiaTheme="minorEastAsia" w:hAnsiTheme="minorEastAsia" w:cstheme="minorEastAsia" w:hint="eastAsia"/>
          <w:color w:val="000000"/>
          <w:sz w:val="20"/>
          <w:szCs w:val="20"/>
        </w:rPr>
        <w:tab/>
      </w: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05570D">
      <w:pPr>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Responsibilities:</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Responsible and active in the analysis, design, implementation, and deployment of full </w:t>
      </w:r>
      <w:r w:rsidRPr="00645A33">
        <w:rPr>
          <w:rFonts w:asciiTheme="minorHAnsi" w:eastAsiaTheme="minorEastAsia" w:hAnsiTheme="minorEastAsia" w:cstheme="minorEastAsia" w:hint="eastAsia"/>
          <w:b/>
          <w:color w:val="000000"/>
          <w:sz w:val="20"/>
          <w:szCs w:val="20"/>
        </w:rPr>
        <w:t>Software Development Lifecycle (SDLC)</w:t>
      </w:r>
      <w:r w:rsidRPr="00645A33">
        <w:rPr>
          <w:rFonts w:asciiTheme="minorHAnsi" w:eastAsiaTheme="minorEastAsia" w:hAnsiTheme="minorEastAsia" w:cstheme="minorEastAsia" w:hint="eastAsia"/>
          <w:color w:val="000000"/>
          <w:sz w:val="20"/>
          <w:szCs w:val="20"/>
        </w:rPr>
        <w:t xml:space="preserve"> of the project.</w:t>
      </w:r>
    </w:p>
    <w:p w:rsidR="003F66DD" w:rsidRPr="00645A33" w:rsidRDefault="0005570D">
      <w:pPr>
        <w:numPr>
          <w:ilvl w:val="0"/>
          <w:numId w:val="6"/>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Designed and developed user interface using </w:t>
      </w:r>
      <w:r w:rsidRPr="00645A33">
        <w:rPr>
          <w:rFonts w:asciiTheme="minorHAnsi" w:eastAsiaTheme="minorEastAsia" w:hAnsiTheme="minorEastAsia" w:cstheme="minorEastAsia" w:hint="eastAsia"/>
          <w:b/>
          <w:color w:val="000000"/>
          <w:sz w:val="20"/>
          <w:szCs w:val="20"/>
        </w:rPr>
        <w:t>JSP, HTML</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JavaScript.</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Defined the search criteria and pulled out the record of the customer from the database. Make the required changes and save the updated record back to the database.</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Validated the fields of user registration screen and login screen by writing </w:t>
      </w:r>
      <w:r w:rsidRPr="00645A33">
        <w:rPr>
          <w:rFonts w:asciiTheme="minorHAnsi" w:eastAsiaTheme="minorEastAsia" w:hAnsiTheme="minorEastAsia" w:cstheme="minorEastAsia" w:hint="eastAsia"/>
          <w:b/>
          <w:color w:val="000000"/>
          <w:sz w:val="20"/>
          <w:szCs w:val="20"/>
        </w:rPr>
        <w:t xml:space="preserve">JavaScript </w:t>
      </w:r>
      <w:r w:rsidRPr="00645A33">
        <w:rPr>
          <w:rFonts w:asciiTheme="minorHAnsi" w:eastAsiaTheme="minorEastAsia" w:hAnsiTheme="minorEastAsia" w:cstheme="minorEastAsia" w:hint="eastAsia"/>
          <w:color w:val="000000"/>
          <w:sz w:val="20"/>
          <w:szCs w:val="20"/>
        </w:rPr>
        <w:t xml:space="preserve">and </w:t>
      </w:r>
      <w:proofErr w:type="spellStart"/>
      <w:r w:rsidRPr="00645A33">
        <w:rPr>
          <w:rFonts w:asciiTheme="minorHAnsi" w:eastAsiaTheme="minorEastAsia" w:hAnsiTheme="minorEastAsia" w:cstheme="minorEastAsia" w:hint="eastAsia"/>
          <w:b/>
          <w:color w:val="000000"/>
          <w:sz w:val="20"/>
          <w:szCs w:val="20"/>
        </w:rPr>
        <w:t>JQuery</w:t>
      </w:r>
      <w:proofErr w:type="spellEnd"/>
      <w:r w:rsidRPr="00645A33">
        <w:rPr>
          <w:rFonts w:asciiTheme="minorHAnsi" w:eastAsiaTheme="minorEastAsia" w:hAnsiTheme="minorEastAsia" w:cstheme="minorEastAsia" w:hint="eastAsia"/>
          <w:b/>
          <w:color w:val="000000"/>
          <w:sz w:val="20"/>
          <w:szCs w:val="20"/>
        </w:rPr>
        <w:t xml:space="preserve"> validations.</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DAO</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JDBC</w:t>
      </w:r>
      <w:r w:rsidRPr="00645A33">
        <w:rPr>
          <w:rFonts w:asciiTheme="minorHAnsi" w:eastAsiaTheme="minorEastAsia" w:hAnsiTheme="minorEastAsia" w:cstheme="minorEastAsia" w:hint="eastAsia"/>
          <w:color w:val="000000"/>
          <w:sz w:val="20"/>
          <w:szCs w:val="20"/>
        </w:rPr>
        <w:t xml:space="preserve"> for database access.</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stored procedures and triggers using </w:t>
      </w:r>
      <w:r w:rsidRPr="00645A33">
        <w:rPr>
          <w:rFonts w:asciiTheme="minorHAnsi" w:eastAsiaTheme="minorEastAsia" w:hAnsiTheme="minorEastAsia" w:cstheme="minorEastAsia" w:hint="eastAsia"/>
          <w:b/>
          <w:color w:val="000000"/>
          <w:sz w:val="20"/>
          <w:szCs w:val="20"/>
        </w:rPr>
        <w:t>PL/SQL</w:t>
      </w:r>
      <w:r w:rsidRPr="00645A33">
        <w:rPr>
          <w:rFonts w:asciiTheme="minorHAnsi" w:eastAsiaTheme="minorEastAsia" w:hAnsiTheme="minorEastAsia" w:cstheme="minorEastAsia" w:hint="eastAsia"/>
          <w:color w:val="000000"/>
          <w:sz w:val="20"/>
          <w:szCs w:val="20"/>
        </w:rPr>
        <w:t xml:space="preserve"> in order to calculate and update the tables to implement business logic.</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Design and develop </w:t>
      </w:r>
      <w:r w:rsidRPr="00645A33">
        <w:rPr>
          <w:rFonts w:asciiTheme="minorHAnsi" w:eastAsiaTheme="minorEastAsia" w:hAnsiTheme="minorEastAsia" w:cstheme="minorEastAsia" w:hint="eastAsia"/>
          <w:b/>
          <w:color w:val="000000"/>
          <w:sz w:val="20"/>
          <w:szCs w:val="20"/>
        </w:rPr>
        <w:t>XML processing components</w:t>
      </w:r>
      <w:r w:rsidRPr="00645A33">
        <w:rPr>
          <w:rFonts w:asciiTheme="minorHAnsi" w:eastAsiaTheme="minorEastAsia" w:hAnsiTheme="minorEastAsia" w:cstheme="minorEastAsia" w:hint="eastAsia"/>
          <w:color w:val="000000"/>
          <w:sz w:val="20"/>
          <w:szCs w:val="20"/>
        </w:rPr>
        <w:t xml:space="preserve"> for dynamic menus on the application.</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the business logic using </w:t>
      </w:r>
      <w:r w:rsidRPr="00645A33">
        <w:rPr>
          <w:rFonts w:asciiTheme="minorHAnsi" w:eastAsiaTheme="minorEastAsia" w:hAnsiTheme="minorEastAsia" w:cstheme="minorEastAsia" w:hint="eastAsia"/>
          <w:b/>
          <w:color w:val="000000"/>
          <w:sz w:val="20"/>
          <w:szCs w:val="20"/>
        </w:rPr>
        <w:t>Java Beans</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Session Beans</w:t>
      </w:r>
      <w:r w:rsidRPr="00645A33">
        <w:rPr>
          <w:rFonts w:asciiTheme="minorHAnsi" w:eastAsiaTheme="minorEastAsia" w:hAnsiTheme="minorEastAsia" w:cstheme="minorEastAsia" w:hint="eastAsia"/>
          <w:color w:val="000000"/>
          <w:sz w:val="20"/>
          <w:szCs w:val="20"/>
        </w:rPr>
        <w:t xml:space="preserve">. </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Developed system to access to legacy system database (</w:t>
      </w:r>
      <w:r w:rsidRPr="00645A33">
        <w:rPr>
          <w:rFonts w:asciiTheme="minorHAnsi" w:eastAsiaTheme="minorEastAsia" w:hAnsiTheme="minorEastAsia" w:cstheme="minorEastAsia" w:hint="eastAsia"/>
          <w:b/>
          <w:color w:val="000000"/>
          <w:sz w:val="20"/>
          <w:szCs w:val="20"/>
        </w:rPr>
        <w:t>JDBC</w:t>
      </w:r>
      <w:r w:rsidRPr="00645A33">
        <w:rPr>
          <w:rFonts w:asciiTheme="minorHAnsi" w:eastAsiaTheme="minorEastAsia" w:hAnsiTheme="minorEastAsia" w:cstheme="minorEastAsia" w:hint="eastAsia"/>
          <w:color w:val="000000"/>
          <w:sz w:val="20"/>
          <w:szCs w:val="20"/>
        </w:rPr>
        <w:t xml:space="preserve">). </w:t>
      </w:r>
    </w:p>
    <w:p w:rsidR="003F66DD" w:rsidRPr="00645A33" w:rsidRDefault="0005570D">
      <w:pPr>
        <w:numPr>
          <w:ilvl w:val="0"/>
          <w:numId w:val="6"/>
        </w:numPr>
        <w:spacing w:line="276" w:lineRule="auto"/>
        <w:ind w:right="132"/>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Implemented validation rules using </w:t>
      </w:r>
      <w:r w:rsidRPr="00645A33">
        <w:rPr>
          <w:rFonts w:asciiTheme="minorHAnsi" w:eastAsiaTheme="minorEastAsia" w:hAnsiTheme="minorEastAsia" w:cstheme="minorEastAsia" w:hint="eastAsia"/>
          <w:b/>
          <w:color w:val="000000"/>
          <w:sz w:val="20"/>
          <w:szCs w:val="20"/>
        </w:rPr>
        <w:t>Struts</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framework.</w:t>
      </w:r>
    </w:p>
    <w:p w:rsidR="003F66DD" w:rsidRPr="00645A33" w:rsidRDefault="0005570D">
      <w:pPr>
        <w:numPr>
          <w:ilvl w:val="0"/>
          <w:numId w:val="6"/>
        </w:numPr>
        <w:spacing w:line="276" w:lineRule="auto"/>
        <w:ind w:right="132"/>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user interface using </w:t>
      </w:r>
      <w:r w:rsidRPr="00645A33">
        <w:rPr>
          <w:rFonts w:asciiTheme="minorHAnsi" w:eastAsiaTheme="minorEastAsia" w:hAnsiTheme="minorEastAsia" w:cstheme="minorEastAsia" w:hint="eastAsia"/>
          <w:b/>
          <w:color w:val="000000"/>
          <w:sz w:val="20"/>
          <w:szCs w:val="20"/>
        </w:rPr>
        <w:t>JSP, HTML and Velocity template.</w:t>
      </w:r>
    </w:p>
    <w:p w:rsidR="003F66DD" w:rsidRPr="00645A33" w:rsidRDefault="0005570D">
      <w:pPr>
        <w:numPr>
          <w:ilvl w:val="0"/>
          <w:numId w:val="6"/>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Persistence Layer operations are encapsulated in a </w:t>
      </w:r>
      <w:r w:rsidRPr="00645A33">
        <w:rPr>
          <w:rFonts w:asciiTheme="minorHAnsi" w:eastAsiaTheme="minorEastAsia" w:hAnsiTheme="minorEastAsia" w:cstheme="minorEastAsia" w:hint="eastAsia"/>
          <w:b/>
          <w:color w:val="000000"/>
          <w:sz w:val="20"/>
          <w:szCs w:val="20"/>
        </w:rPr>
        <w:t>Data Access Objects (DAO)</w:t>
      </w:r>
      <w:r w:rsidRPr="00645A33">
        <w:rPr>
          <w:rFonts w:asciiTheme="minorHAnsi" w:eastAsiaTheme="minorEastAsia" w:hAnsiTheme="minorEastAsia" w:cstheme="minorEastAsia" w:hint="eastAsia"/>
          <w:color w:val="000000"/>
          <w:sz w:val="20"/>
          <w:szCs w:val="20"/>
        </w:rPr>
        <w:t xml:space="preserve"> and used </w:t>
      </w:r>
      <w:r w:rsidRPr="00645A33">
        <w:rPr>
          <w:rFonts w:asciiTheme="minorHAnsi" w:eastAsiaTheme="minorEastAsia" w:hAnsiTheme="minorEastAsia" w:cstheme="minorEastAsia" w:hint="eastAsia"/>
          <w:b/>
          <w:color w:val="000000"/>
          <w:sz w:val="20"/>
          <w:szCs w:val="20"/>
        </w:rPr>
        <w:t xml:space="preserve">Hibernate </w:t>
      </w:r>
      <w:r w:rsidRPr="00645A33">
        <w:rPr>
          <w:rFonts w:asciiTheme="minorHAnsi" w:eastAsiaTheme="minorEastAsia" w:hAnsiTheme="minorEastAsia" w:cstheme="minorEastAsia" w:hint="eastAsia"/>
          <w:color w:val="000000"/>
          <w:sz w:val="20"/>
          <w:szCs w:val="20"/>
        </w:rPr>
        <w:t xml:space="preserve">for data retrieval from the database. </w:t>
      </w:r>
    </w:p>
    <w:p w:rsidR="003F66DD" w:rsidRPr="00645A33" w:rsidRDefault="0005570D">
      <w:pPr>
        <w:numPr>
          <w:ilvl w:val="0"/>
          <w:numId w:val="6"/>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 xml:space="preserve">Web services </w:t>
      </w:r>
      <w:r w:rsidRPr="00645A33">
        <w:rPr>
          <w:rFonts w:asciiTheme="minorHAnsi" w:eastAsiaTheme="minorEastAsia" w:hAnsiTheme="minorEastAsia" w:cstheme="minorEastAsia" w:hint="eastAsia"/>
          <w:color w:val="000000"/>
          <w:sz w:val="20"/>
          <w:szCs w:val="20"/>
        </w:rPr>
        <w:t>component using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XML, WSDL</w:t>
      </w:r>
      <w:r w:rsidRPr="00645A33">
        <w:rPr>
          <w:rFonts w:asciiTheme="minorHAnsi" w:eastAsiaTheme="minorEastAsia" w:hAnsiTheme="minorEastAsia" w:cstheme="minorEastAsia" w:hint="eastAsia"/>
          <w:color w:val="000000"/>
          <w:sz w:val="20"/>
          <w:szCs w:val="20"/>
        </w:rPr>
        <w:t xml:space="preserve"> and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SOAP</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with</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DOM</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 xml:space="preserve">parser </w:t>
      </w:r>
      <w:r w:rsidRPr="00645A33">
        <w:rPr>
          <w:rFonts w:asciiTheme="minorHAnsi" w:eastAsiaTheme="minorEastAsia" w:hAnsiTheme="minorEastAsia" w:cstheme="minorEastAsia" w:hint="eastAsia"/>
          <w:color w:val="000000"/>
          <w:sz w:val="20"/>
          <w:szCs w:val="20"/>
        </w:rPr>
        <w:t>to transfer and transform data between applications.</w:t>
      </w:r>
    </w:p>
    <w:p w:rsidR="003F66DD" w:rsidRPr="00645A33" w:rsidRDefault="0005570D">
      <w:pPr>
        <w:numPr>
          <w:ilvl w:val="0"/>
          <w:numId w:val="6"/>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Exposed various capabilities as </w:t>
      </w:r>
      <w:r w:rsidRPr="00645A33">
        <w:rPr>
          <w:rFonts w:asciiTheme="minorHAnsi" w:eastAsiaTheme="minorEastAsia" w:hAnsiTheme="minorEastAsia" w:cstheme="minorEastAsia" w:hint="eastAsia"/>
          <w:b/>
          <w:color w:val="000000"/>
          <w:sz w:val="20"/>
          <w:szCs w:val="20"/>
        </w:rPr>
        <w:t xml:space="preserve">Web Services </w:t>
      </w:r>
      <w:r w:rsidRPr="00645A33">
        <w:rPr>
          <w:rFonts w:asciiTheme="minorHAnsi" w:eastAsiaTheme="minorEastAsia" w:hAnsiTheme="minorEastAsia" w:cstheme="minorEastAsia" w:hint="eastAsia"/>
          <w:color w:val="000000"/>
          <w:sz w:val="20"/>
          <w:szCs w:val="20"/>
        </w:rPr>
        <w:t>using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SOAP/WSDL</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6"/>
        </w:numPr>
        <w:shd w:val="clear" w:color="auto" w:fill="FFFFFF"/>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SOAP</w:t>
      </w:r>
      <w:r w:rsidRPr="00645A33">
        <w:rPr>
          <w:rFonts w:asciiTheme="minorHAnsi" w:eastAsiaTheme="minorEastAsia" w:hAnsiTheme="minorEastAsia" w:cstheme="minorEastAsia" w:hint="eastAsia"/>
          <w:b/>
          <w:color w:val="000000"/>
          <w:sz w:val="20"/>
          <w:szCs w:val="20"/>
        </w:rPr>
        <w:t> </w:t>
      </w:r>
      <w:r w:rsidRPr="00645A33">
        <w:rPr>
          <w:rFonts w:asciiTheme="minorHAnsi" w:eastAsiaTheme="minorEastAsia" w:hAnsiTheme="minorEastAsia" w:cstheme="minorEastAsia" w:hint="eastAsia"/>
          <w:b/>
          <w:color w:val="000000"/>
          <w:sz w:val="20"/>
          <w:szCs w:val="20"/>
        </w:rPr>
        <w:t>UI</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for testing the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Restful Web services</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by sending an</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SOAP</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request.</w:t>
      </w:r>
    </w:p>
    <w:p w:rsidR="003F66DD" w:rsidRPr="00645A33" w:rsidRDefault="0005570D">
      <w:pPr>
        <w:numPr>
          <w:ilvl w:val="0"/>
          <w:numId w:val="6"/>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AJAX framework</w:t>
      </w:r>
      <w:r w:rsidRPr="00645A33">
        <w:rPr>
          <w:rFonts w:asciiTheme="minorHAnsi" w:eastAsiaTheme="minorEastAsia" w:hAnsiTheme="minorEastAsia" w:cstheme="minorEastAsia" w:hint="eastAsia"/>
          <w:color w:val="000000"/>
          <w:sz w:val="20"/>
          <w:szCs w:val="20"/>
        </w:rPr>
        <w:t xml:space="preserve"> for </w:t>
      </w:r>
      <w:r w:rsidRPr="00645A33">
        <w:rPr>
          <w:rFonts w:asciiTheme="minorHAnsi" w:eastAsiaTheme="minorEastAsia" w:hAnsiTheme="minorEastAsia" w:cstheme="minorEastAsia" w:hint="eastAsia"/>
          <w:b/>
          <w:color w:val="000000"/>
          <w:sz w:val="20"/>
          <w:szCs w:val="20"/>
        </w:rPr>
        <w:t>server communication</w:t>
      </w:r>
      <w:r w:rsidRPr="00645A33">
        <w:rPr>
          <w:rFonts w:asciiTheme="minorHAnsi" w:eastAsiaTheme="minorEastAsia" w:hAnsiTheme="minorEastAsia" w:cstheme="minorEastAsia" w:hint="eastAsia"/>
          <w:color w:val="000000"/>
          <w:sz w:val="20"/>
          <w:szCs w:val="20"/>
        </w:rPr>
        <w:t xml:space="preserve"> and seamless user experience.</w:t>
      </w:r>
    </w:p>
    <w:p w:rsidR="003F66DD" w:rsidRPr="00645A33" w:rsidRDefault="0005570D">
      <w:pPr>
        <w:numPr>
          <w:ilvl w:val="0"/>
          <w:numId w:val="6"/>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Created test framework on</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Selenium</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and executed Web testing in</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Chrome, IE</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and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Mozilla</w:t>
      </w:r>
      <w:r w:rsidRPr="00645A33">
        <w:rPr>
          <w:rFonts w:asciiTheme="minorHAnsi" w:eastAsiaTheme="minorEastAsia" w:hAnsiTheme="minorEastAsia" w:cstheme="minorEastAsia" w:hint="eastAsia"/>
          <w:color w:val="000000"/>
          <w:sz w:val="20"/>
          <w:szCs w:val="20"/>
        </w:rPr>
        <w:t xml:space="preserve"> through</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Web driver</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6"/>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RESTful</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Web Service</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spring</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 xml:space="preserve">Apache CXF. </w:t>
      </w:r>
    </w:p>
    <w:p w:rsidR="003F66DD" w:rsidRPr="00645A33" w:rsidRDefault="0005570D">
      <w:pPr>
        <w:numPr>
          <w:ilvl w:val="0"/>
          <w:numId w:val="6"/>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Created </w:t>
      </w:r>
      <w:r w:rsidRPr="00645A33">
        <w:rPr>
          <w:rFonts w:asciiTheme="minorHAnsi" w:eastAsiaTheme="minorEastAsia" w:hAnsiTheme="minorEastAsia" w:cstheme="minorEastAsia" w:hint="eastAsia"/>
          <w:b/>
          <w:color w:val="000000"/>
          <w:sz w:val="20"/>
          <w:szCs w:val="20"/>
        </w:rPr>
        <w:t>Java Servlets</w:t>
      </w:r>
      <w:r w:rsidRPr="00645A33">
        <w:rPr>
          <w:rFonts w:asciiTheme="minorHAnsi" w:eastAsiaTheme="minorEastAsia" w:hAnsiTheme="minorEastAsia" w:cstheme="minorEastAsia" w:hint="eastAsia"/>
          <w:color w:val="000000"/>
          <w:sz w:val="20"/>
          <w:szCs w:val="20"/>
        </w:rPr>
        <w:t xml:space="preserve"> and other classes deployed as EAR file, connecting to </w:t>
      </w:r>
      <w:r w:rsidRPr="00645A33">
        <w:rPr>
          <w:rFonts w:asciiTheme="minorHAnsi" w:eastAsiaTheme="minorEastAsia" w:hAnsiTheme="minorEastAsia" w:cstheme="minorEastAsia" w:hint="eastAsia"/>
          <w:b/>
          <w:color w:val="000000"/>
          <w:sz w:val="20"/>
          <w:szCs w:val="20"/>
        </w:rPr>
        <w:t>Oracle database</w:t>
      </w:r>
      <w:r w:rsidRPr="00645A33">
        <w:rPr>
          <w:rFonts w:asciiTheme="minorHAnsi" w:eastAsiaTheme="minorEastAsia" w:hAnsiTheme="minorEastAsia" w:cstheme="minorEastAsia" w:hint="eastAsia"/>
          <w:color w:val="000000"/>
          <w:sz w:val="20"/>
          <w:szCs w:val="20"/>
        </w:rPr>
        <w:t xml:space="preserve"> using </w:t>
      </w:r>
      <w:r w:rsidRPr="00645A33">
        <w:rPr>
          <w:rFonts w:asciiTheme="minorHAnsi" w:eastAsiaTheme="minorEastAsia" w:hAnsiTheme="minorEastAsia" w:cstheme="minorEastAsia" w:hint="eastAsia"/>
          <w:b/>
          <w:color w:val="000000"/>
          <w:sz w:val="20"/>
          <w:szCs w:val="20"/>
        </w:rPr>
        <w:t xml:space="preserve">JDBC. </w:t>
      </w:r>
    </w:p>
    <w:p w:rsidR="003F66DD" w:rsidRPr="00645A33" w:rsidRDefault="003F66DD">
      <w:pPr>
        <w:jc w:val="both"/>
        <w:rPr>
          <w:rFonts w:asciiTheme="minorHAnsi" w:eastAsiaTheme="minorEastAsia" w:hAnsiTheme="minorEastAsia" w:cstheme="minorEastAsia"/>
          <w:b/>
          <w:color w:val="000000"/>
          <w:sz w:val="20"/>
          <w:szCs w:val="20"/>
        </w:rPr>
      </w:pPr>
    </w:p>
    <w:p w:rsidR="003F66DD" w:rsidRPr="00645A33" w:rsidRDefault="0005570D">
      <w:pPr>
        <w:pBdr>
          <w:top w:val="single" w:sz="4" w:space="1" w:color="000000"/>
          <w:left w:val="single" w:sz="4" w:space="4" w:color="000000"/>
          <w:bottom w:val="single" w:sz="4" w:space="1" w:color="000000"/>
          <w:right w:val="single" w:sz="4" w:space="4" w:color="000000"/>
        </w:pBdr>
        <w:spacing w:after="20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lastRenderedPageBreak/>
        <w:t>Environment:</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Java, Oracle, HTML, XML, SQL, J2EE, JUnit, JDBC, JSP, Tomcat, SQL Server, MongoDB, JavaScript, Hibernate, MVC, JavaScript, CSS, Maven, Java 1.6, XML, Junit, SQL, PL-SQL, Eclipse, Web Sphere.</w:t>
      </w:r>
    </w:p>
    <w:p w:rsidR="003F66DD" w:rsidRPr="00645A33" w:rsidRDefault="0005570D">
      <w:pPr>
        <w:widowControl w:val="0"/>
        <w:pBdr>
          <w:bottom w:val="single" w:sz="24" w:space="1" w:color="000000"/>
        </w:pBdr>
        <w:shd w:val="clear" w:color="auto" w:fill="DEEBF6"/>
        <w:ind w:left="-180" w:right="-64"/>
        <w:jc w:val="both"/>
        <w:rPr>
          <w:rFonts w:asciiTheme="minorHAnsi" w:eastAsiaTheme="minorEastAsia" w:hAnsiTheme="minorEastAsia" w:cstheme="minorEastAsia"/>
          <w:b/>
          <w:bCs/>
          <w:color w:val="000000"/>
          <w:sz w:val="20"/>
          <w:szCs w:val="20"/>
        </w:rPr>
      </w:pPr>
      <w:r w:rsidRPr="00645A33">
        <w:rPr>
          <w:rFonts w:asciiTheme="minorHAnsi" w:eastAsiaTheme="minorEastAsia" w:hAnsiTheme="minorEastAsia" w:cstheme="minorEastAsia" w:hint="eastAsia"/>
          <w:b/>
          <w:bCs/>
          <w:color w:val="000000"/>
          <w:sz w:val="20"/>
          <w:szCs w:val="20"/>
        </w:rPr>
        <w:t xml:space="preserve">Client: </w:t>
      </w:r>
      <w:r w:rsidRPr="00645A33">
        <w:rPr>
          <w:rFonts w:asciiTheme="minorHAnsi" w:eastAsiaTheme="minorEastAsia" w:hAnsiTheme="minorEastAsia" w:cstheme="minorEastAsia" w:hint="eastAsia"/>
          <w:b/>
          <w:bCs/>
          <w:color w:val="000000" w:themeColor="text1"/>
          <w:sz w:val="20"/>
          <w:szCs w:val="20"/>
        </w:rPr>
        <w:t>Tech</w:t>
      </w:r>
      <w:r w:rsidRPr="00645A33">
        <w:rPr>
          <w:rFonts w:asciiTheme="minorHAnsi" w:eastAsiaTheme="minorEastAsia" w:hAnsiTheme="minorEastAsia" w:cstheme="minorEastAsia"/>
          <w:b/>
          <w:bCs/>
          <w:color w:val="000000" w:themeColor="text1"/>
          <w:sz w:val="20"/>
          <w:szCs w:val="20"/>
        </w:rPr>
        <w:t xml:space="preserve"> </w:t>
      </w:r>
      <w:proofErr w:type="gramStart"/>
      <w:r w:rsidRPr="00645A33">
        <w:rPr>
          <w:rFonts w:asciiTheme="minorHAnsi" w:eastAsiaTheme="minorEastAsia" w:hAnsiTheme="minorEastAsia" w:cstheme="minorEastAsia" w:hint="eastAsia"/>
          <w:b/>
          <w:bCs/>
          <w:color w:val="000000" w:themeColor="text1"/>
          <w:sz w:val="20"/>
          <w:szCs w:val="20"/>
        </w:rPr>
        <w:t xml:space="preserve">Mahindra </w:t>
      </w:r>
      <w:r w:rsidRPr="00645A33">
        <w:rPr>
          <w:rFonts w:asciiTheme="minorHAnsi" w:eastAsiaTheme="minorEastAsia" w:hAnsiTheme="minorEastAsia" w:cstheme="minorEastAsia" w:hint="eastAsia"/>
          <w:b/>
          <w:bCs/>
          <w:i/>
          <w:iCs/>
          <w:color w:val="000000" w:themeColor="text1"/>
          <w:sz w:val="20"/>
          <w:szCs w:val="20"/>
        </w:rPr>
        <w:t xml:space="preserve"> -</w:t>
      </w:r>
      <w:proofErr w:type="gramEnd"/>
      <w:r w:rsidRPr="00645A33">
        <w:rPr>
          <w:rFonts w:asciiTheme="minorHAnsi" w:eastAsiaTheme="minorEastAsia" w:hAnsiTheme="minorEastAsia" w:cstheme="minorEastAsia" w:hint="eastAsia"/>
          <w:b/>
          <w:bCs/>
          <w:i/>
          <w:iCs/>
          <w:color w:val="000000" w:themeColor="text1"/>
          <w:sz w:val="20"/>
          <w:szCs w:val="20"/>
        </w:rPr>
        <w:t xml:space="preserve"> </w:t>
      </w:r>
      <w:r w:rsidRPr="00645A33">
        <w:rPr>
          <w:rFonts w:asciiTheme="minorHAnsi" w:eastAsiaTheme="minorEastAsia" w:hAnsiTheme="minorEastAsia" w:cstheme="minorEastAsia" w:hint="eastAsia"/>
          <w:b/>
          <w:bCs/>
          <w:color w:val="000000" w:themeColor="text1"/>
          <w:sz w:val="20"/>
          <w:szCs w:val="20"/>
        </w:rPr>
        <w:t>Hyderabad</w:t>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bCs/>
          <w:color w:val="000000"/>
          <w:sz w:val="20"/>
          <w:szCs w:val="20"/>
        </w:rPr>
        <w:t xml:space="preserve">                                                               Jul</w:t>
      </w:r>
      <w:r w:rsidRPr="00645A33">
        <w:rPr>
          <w:rFonts w:asciiTheme="minorHAnsi" w:eastAsiaTheme="minorEastAsia" w:hAnsiTheme="minorEastAsia" w:cstheme="minorEastAsia" w:hint="eastAsia"/>
          <w:b/>
          <w:bCs/>
          <w:color w:val="000000"/>
          <w:sz w:val="20"/>
          <w:szCs w:val="20"/>
        </w:rPr>
        <w:t>’</w:t>
      </w:r>
      <w:r w:rsidRPr="00645A33">
        <w:rPr>
          <w:rFonts w:asciiTheme="minorHAnsi" w:eastAsiaTheme="minorEastAsia" w:hAnsiTheme="minorEastAsia" w:cstheme="minorEastAsia" w:hint="eastAsia"/>
          <w:b/>
          <w:bCs/>
          <w:sz w:val="20"/>
          <w:szCs w:val="20"/>
        </w:rPr>
        <w:t>07</w:t>
      </w:r>
      <w:r w:rsidRPr="00645A33">
        <w:rPr>
          <w:rFonts w:asciiTheme="minorHAnsi" w:eastAsiaTheme="minorEastAsia" w:hAnsiTheme="minorEastAsia" w:cstheme="minorEastAsia" w:hint="eastAsia"/>
          <w:b/>
          <w:bCs/>
          <w:color w:val="000000"/>
          <w:sz w:val="20"/>
          <w:szCs w:val="20"/>
        </w:rPr>
        <w:t xml:space="preserve"> </w:t>
      </w:r>
      <w:r w:rsidRPr="00645A33">
        <w:rPr>
          <w:rFonts w:asciiTheme="minorHAnsi" w:eastAsiaTheme="minorEastAsia" w:hAnsiTheme="minorEastAsia" w:cstheme="minorEastAsia" w:hint="eastAsia"/>
          <w:b/>
          <w:bCs/>
          <w:color w:val="000000"/>
          <w:sz w:val="20"/>
          <w:szCs w:val="20"/>
        </w:rPr>
        <w:t>–</w:t>
      </w:r>
      <w:r w:rsidRPr="00645A33">
        <w:rPr>
          <w:rFonts w:asciiTheme="minorHAnsi" w:eastAsiaTheme="minorEastAsia" w:hAnsiTheme="minorEastAsia" w:cstheme="minorEastAsia" w:hint="eastAsia"/>
          <w:b/>
          <w:bCs/>
          <w:color w:val="000000"/>
          <w:sz w:val="20"/>
          <w:szCs w:val="20"/>
        </w:rPr>
        <w:t xml:space="preserve"> May</w:t>
      </w:r>
      <w:r w:rsidRPr="00645A33">
        <w:rPr>
          <w:rFonts w:asciiTheme="minorHAnsi" w:eastAsiaTheme="minorEastAsia" w:hAnsiTheme="minorEastAsia" w:cstheme="minorEastAsia" w:hint="eastAsia"/>
          <w:b/>
          <w:bCs/>
          <w:color w:val="000000"/>
          <w:sz w:val="20"/>
          <w:szCs w:val="20"/>
        </w:rPr>
        <w:t>’</w:t>
      </w:r>
      <w:r w:rsidRPr="00645A33">
        <w:rPr>
          <w:rFonts w:asciiTheme="minorHAnsi" w:eastAsiaTheme="minorEastAsia" w:hAnsiTheme="minorEastAsia" w:cstheme="minorEastAsia" w:hint="eastAsia"/>
          <w:b/>
          <w:bCs/>
          <w:color w:val="000000"/>
          <w:sz w:val="20"/>
          <w:szCs w:val="20"/>
        </w:rPr>
        <w:t xml:space="preserve">08        </w:t>
      </w:r>
    </w:p>
    <w:p w:rsidR="003F66DD" w:rsidRPr="00645A33" w:rsidRDefault="0005570D">
      <w:pPr>
        <w:widowControl w:val="0"/>
        <w:pBdr>
          <w:bottom w:val="single" w:sz="24" w:space="1" w:color="000000"/>
        </w:pBdr>
        <w:shd w:val="clear" w:color="auto" w:fill="DEEBF6"/>
        <w:tabs>
          <w:tab w:val="left" w:pos="3217"/>
          <w:tab w:val="left" w:pos="3869"/>
        </w:tabs>
        <w:ind w:left="-180" w:right="-64" w:firstLine="38"/>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b/>
          <w:color w:val="000000"/>
          <w:sz w:val="20"/>
          <w:szCs w:val="20"/>
        </w:rPr>
        <w:t xml:space="preserve"> Role: Java/J2EE Consultant</w:t>
      </w:r>
      <w:r w:rsidRPr="00645A33">
        <w:rPr>
          <w:rFonts w:asciiTheme="minorHAnsi" w:eastAsiaTheme="minorEastAsia" w:hAnsiTheme="minorEastAsia" w:cstheme="minorEastAsia" w:hint="eastAsia"/>
          <w:b/>
          <w:color w:val="000000"/>
          <w:sz w:val="20"/>
          <w:szCs w:val="20"/>
        </w:rPr>
        <w:tab/>
      </w:r>
      <w:r w:rsidRPr="00645A33">
        <w:rPr>
          <w:rFonts w:asciiTheme="minorHAnsi" w:eastAsiaTheme="minorEastAsia" w:hAnsiTheme="minorEastAsia" w:cstheme="minorEastAsia" w:hint="eastAsia"/>
          <w:b/>
          <w:color w:val="000000"/>
          <w:sz w:val="20"/>
          <w:szCs w:val="20"/>
        </w:rPr>
        <w:tab/>
      </w:r>
    </w:p>
    <w:p w:rsidR="003F66DD" w:rsidRPr="00645A33" w:rsidRDefault="003F66DD">
      <w:pPr>
        <w:widowControl w:val="0"/>
        <w:ind w:right="132"/>
        <w:jc w:val="both"/>
        <w:rPr>
          <w:rFonts w:asciiTheme="minorHAnsi" w:eastAsiaTheme="minorEastAsia" w:hAnsiTheme="minorEastAsia" w:cstheme="minorEastAsia"/>
          <w:color w:val="000000"/>
          <w:sz w:val="20"/>
          <w:szCs w:val="20"/>
        </w:rPr>
      </w:pPr>
    </w:p>
    <w:p w:rsidR="003F66DD" w:rsidRPr="00645A33" w:rsidRDefault="0005570D">
      <w:pPr>
        <w:widowControl w:val="0"/>
        <w:ind w:right="132"/>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b/>
          <w:color w:val="000000"/>
          <w:sz w:val="20"/>
          <w:szCs w:val="20"/>
        </w:rPr>
        <w:t>Responsibilities:</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Involved in design of</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JSP</w:t>
      </w:r>
      <w:r w:rsidRPr="00645A33">
        <w:rPr>
          <w:rFonts w:asciiTheme="minorHAnsi" w:eastAsiaTheme="minorEastAsia" w:hAnsiTheme="minorEastAsia" w:cstheme="minorEastAsia" w:hint="eastAsia"/>
          <w:b/>
          <w:color w:val="000000"/>
          <w:sz w:val="20"/>
          <w:szCs w:val="20"/>
        </w:rPr>
        <w:t>’</w:t>
      </w:r>
      <w:r w:rsidRPr="00645A33">
        <w:rPr>
          <w:rFonts w:asciiTheme="minorHAnsi" w:eastAsiaTheme="minorEastAsia" w:hAnsiTheme="minorEastAsia" w:cstheme="minorEastAsia" w:hint="eastAsia"/>
          <w:b/>
          <w:color w:val="000000"/>
          <w:sz w:val="20"/>
          <w:szCs w:val="20"/>
        </w:rPr>
        <w:t>s</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and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Servlets</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for navigation among the modules.</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Designed </w:t>
      </w:r>
      <w:r w:rsidRPr="00645A33">
        <w:rPr>
          <w:rFonts w:asciiTheme="minorHAnsi" w:eastAsiaTheme="minorEastAsia" w:hAnsiTheme="minorEastAsia" w:cstheme="minorEastAsia" w:hint="eastAsia"/>
          <w:b/>
          <w:color w:val="000000"/>
          <w:sz w:val="20"/>
          <w:szCs w:val="20"/>
        </w:rPr>
        <w:t>cascading style sheets</w:t>
      </w:r>
      <w:r w:rsidRPr="00645A33">
        <w:rPr>
          <w:rFonts w:asciiTheme="minorHAnsi" w:eastAsiaTheme="minorEastAsia" w:hAnsiTheme="minorEastAsia" w:cstheme="minorEastAsia" w:hint="eastAsia"/>
          <w:color w:val="000000"/>
          <w:sz w:val="20"/>
          <w:szCs w:val="20"/>
        </w:rPr>
        <w:t xml:space="preserve"> and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XML</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 xml:space="preserve">part of Order entry Module &amp; Product Search Module and did client side validations with </w:t>
      </w:r>
      <w:r w:rsidRPr="00645A33">
        <w:rPr>
          <w:rFonts w:asciiTheme="minorHAnsi" w:eastAsiaTheme="minorEastAsia" w:hAnsiTheme="minorEastAsia" w:cstheme="minorEastAsia" w:hint="eastAsia"/>
          <w:b/>
          <w:color w:val="000000"/>
          <w:sz w:val="20"/>
          <w:szCs w:val="20"/>
        </w:rPr>
        <w:t>java script.</w:t>
      </w:r>
    </w:p>
    <w:p w:rsidR="003F66DD" w:rsidRPr="00645A33" w:rsidRDefault="0005570D">
      <w:pPr>
        <w:numPr>
          <w:ilvl w:val="0"/>
          <w:numId w:val="7"/>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Developed client customized interfaces for various clients using </w:t>
      </w:r>
      <w:r w:rsidRPr="00645A33">
        <w:rPr>
          <w:rFonts w:asciiTheme="minorHAnsi" w:eastAsiaTheme="minorEastAsia" w:hAnsiTheme="minorEastAsia" w:cstheme="minorEastAsia" w:hint="eastAsia"/>
          <w:b/>
          <w:color w:val="000000"/>
          <w:sz w:val="20"/>
          <w:szCs w:val="20"/>
        </w:rPr>
        <w:t>CSS</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JavaScript.</w:t>
      </w:r>
    </w:p>
    <w:p w:rsidR="003F66DD" w:rsidRPr="00645A33" w:rsidRDefault="0005570D">
      <w:pPr>
        <w:numPr>
          <w:ilvl w:val="0"/>
          <w:numId w:val="7"/>
        </w:numPr>
        <w:shd w:val="clear" w:color="auto" w:fill="FFFFFF"/>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Designed and implemented the User interface using </w:t>
      </w:r>
      <w:r w:rsidRPr="00645A33">
        <w:rPr>
          <w:rFonts w:asciiTheme="minorHAnsi" w:eastAsiaTheme="minorEastAsia" w:hAnsiTheme="minorEastAsia" w:cstheme="minorEastAsia" w:hint="eastAsia"/>
          <w:b/>
          <w:color w:val="000000"/>
          <w:sz w:val="20"/>
          <w:szCs w:val="20"/>
        </w:rPr>
        <w:t>HTML, CSS, JavaScript</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SQL Server.</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Interfaces using JSP based on the Users, Roles, and Permissions. Screen options were displayed on User permissions. This was coded using </w:t>
      </w:r>
      <w:r w:rsidRPr="00645A33">
        <w:rPr>
          <w:rFonts w:asciiTheme="minorHAnsi" w:eastAsiaTheme="minorEastAsia" w:hAnsiTheme="minorEastAsia" w:cstheme="minorEastAsia" w:hint="eastAsia"/>
          <w:b/>
          <w:color w:val="000000"/>
          <w:sz w:val="20"/>
          <w:szCs w:val="20"/>
        </w:rPr>
        <w:t>Custom Tags</w:t>
      </w:r>
      <w:r w:rsidRPr="00645A33">
        <w:rPr>
          <w:rFonts w:asciiTheme="minorHAnsi" w:eastAsiaTheme="minorEastAsia" w:hAnsiTheme="minorEastAsia" w:cstheme="minorEastAsia" w:hint="eastAsia"/>
          <w:color w:val="000000"/>
          <w:sz w:val="20"/>
          <w:szCs w:val="20"/>
        </w:rPr>
        <w:t xml:space="preserve"> in JSP using </w:t>
      </w:r>
      <w:r w:rsidRPr="00645A33">
        <w:rPr>
          <w:rFonts w:asciiTheme="minorHAnsi" w:eastAsiaTheme="minorEastAsia" w:hAnsiTheme="minorEastAsia" w:cstheme="minorEastAsia" w:hint="eastAsia"/>
          <w:b/>
          <w:color w:val="000000"/>
          <w:sz w:val="20"/>
          <w:szCs w:val="20"/>
        </w:rPr>
        <w:t>Tag Libraries.</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Created web services using </w:t>
      </w:r>
      <w:r w:rsidRPr="00645A33">
        <w:rPr>
          <w:rFonts w:asciiTheme="minorHAnsi" w:eastAsiaTheme="minorEastAsia" w:hAnsiTheme="minorEastAsia" w:cstheme="minorEastAsia" w:hint="eastAsia"/>
          <w:b/>
          <w:color w:val="000000"/>
          <w:sz w:val="20"/>
          <w:szCs w:val="20"/>
        </w:rPr>
        <w:t>Advanced J2EE technologies</w:t>
      </w:r>
      <w:r w:rsidRPr="00645A33">
        <w:rPr>
          <w:rFonts w:asciiTheme="minorHAnsi" w:eastAsiaTheme="minorEastAsia" w:hAnsiTheme="minorEastAsia" w:cstheme="minorEastAsia" w:hint="eastAsia"/>
          <w:color w:val="000000"/>
          <w:sz w:val="20"/>
          <w:szCs w:val="20"/>
        </w:rPr>
        <w:t xml:space="preserve"> to communicate with external systems.</w:t>
      </w:r>
    </w:p>
    <w:p w:rsidR="003F66DD" w:rsidRPr="00645A33" w:rsidRDefault="0005570D">
      <w:pPr>
        <w:numPr>
          <w:ilvl w:val="0"/>
          <w:numId w:val="7"/>
        </w:numPr>
        <w:shd w:val="clear" w:color="auto" w:fill="FFFFFF"/>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Involved in the </w:t>
      </w:r>
      <w:r w:rsidRPr="00645A33">
        <w:rPr>
          <w:rFonts w:asciiTheme="minorHAnsi" w:eastAsiaTheme="minorEastAsia" w:hAnsiTheme="minorEastAsia" w:cstheme="minorEastAsia" w:hint="eastAsia"/>
          <w:b/>
          <w:color w:val="000000"/>
          <w:sz w:val="20"/>
          <w:szCs w:val="20"/>
        </w:rPr>
        <w:t>UI development</w:t>
      </w:r>
      <w:r w:rsidRPr="00645A33">
        <w:rPr>
          <w:rFonts w:asciiTheme="minorHAnsi" w:eastAsiaTheme="minorEastAsia" w:hAnsiTheme="minorEastAsia" w:cstheme="minorEastAsia" w:hint="eastAsia"/>
          <w:color w:val="000000"/>
          <w:sz w:val="20"/>
          <w:szCs w:val="20"/>
        </w:rPr>
        <w:t xml:space="preserve">, including layout and front-end coding per the requirements of the client by using </w:t>
      </w:r>
      <w:r w:rsidRPr="00645A33">
        <w:rPr>
          <w:rFonts w:asciiTheme="minorHAnsi" w:eastAsiaTheme="minorEastAsia" w:hAnsiTheme="minorEastAsia" w:cstheme="minorEastAsia" w:hint="eastAsia"/>
          <w:b/>
          <w:color w:val="000000"/>
          <w:sz w:val="20"/>
          <w:szCs w:val="20"/>
        </w:rPr>
        <w:t>JavaScript</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Ext JS.</w:t>
      </w:r>
    </w:p>
    <w:p w:rsidR="003F66DD" w:rsidRPr="00645A33" w:rsidRDefault="0005570D">
      <w:pPr>
        <w:numPr>
          <w:ilvl w:val="0"/>
          <w:numId w:val="7"/>
        </w:numPr>
        <w:shd w:val="clear" w:color="auto" w:fill="FFFFFF"/>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Used </w:t>
      </w:r>
      <w:r w:rsidRPr="00645A33">
        <w:rPr>
          <w:rFonts w:asciiTheme="minorHAnsi" w:eastAsiaTheme="minorEastAsia" w:hAnsiTheme="minorEastAsia" w:cstheme="minorEastAsia" w:hint="eastAsia"/>
          <w:b/>
          <w:color w:val="000000"/>
          <w:sz w:val="20"/>
          <w:szCs w:val="20"/>
        </w:rPr>
        <w:t>Hibernate</w:t>
      </w:r>
      <w:r w:rsidRPr="00645A33">
        <w:rPr>
          <w:rFonts w:asciiTheme="minorHAnsi" w:eastAsiaTheme="minorEastAsia" w:hAnsiTheme="minorEastAsia" w:cstheme="minorEastAsia" w:hint="eastAsia"/>
          <w:color w:val="000000"/>
          <w:sz w:val="20"/>
          <w:szCs w:val="20"/>
        </w:rPr>
        <w:t xml:space="preserve"> along with </w:t>
      </w:r>
      <w:r w:rsidRPr="00645A33">
        <w:rPr>
          <w:rFonts w:asciiTheme="minorHAnsi" w:eastAsiaTheme="minorEastAsia" w:hAnsiTheme="minorEastAsia" w:cstheme="minorEastAsia" w:hint="eastAsia"/>
          <w:b/>
          <w:color w:val="000000"/>
          <w:sz w:val="20"/>
          <w:szCs w:val="20"/>
        </w:rPr>
        <w:t>Spring Framework</w:t>
      </w:r>
      <w:r w:rsidRPr="00645A33">
        <w:rPr>
          <w:rFonts w:asciiTheme="minorHAnsi" w:eastAsiaTheme="minorEastAsia" w:hAnsiTheme="minorEastAsia" w:cstheme="minorEastAsia" w:hint="eastAsia"/>
          <w:color w:val="000000"/>
          <w:sz w:val="20"/>
          <w:szCs w:val="20"/>
        </w:rPr>
        <w:t xml:space="preserve"> to integrate with </w:t>
      </w:r>
      <w:r w:rsidRPr="00645A33">
        <w:rPr>
          <w:rFonts w:asciiTheme="minorHAnsi" w:eastAsiaTheme="minorEastAsia" w:hAnsiTheme="minorEastAsia" w:cstheme="minorEastAsia" w:hint="eastAsia"/>
          <w:b/>
          <w:color w:val="000000"/>
          <w:sz w:val="20"/>
          <w:szCs w:val="20"/>
        </w:rPr>
        <w:t>Oracle database.</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Built complex </w:t>
      </w:r>
      <w:r w:rsidRPr="00645A33">
        <w:rPr>
          <w:rFonts w:asciiTheme="minorHAnsi" w:eastAsiaTheme="minorEastAsia" w:hAnsiTheme="minorEastAsia" w:cstheme="minorEastAsia" w:hint="eastAsia"/>
          <w:b/>
          <w:color w:val="000000"/>
          <w:sz w:val="20"/>
          <w:szCs w:val="20"/>
        </w:rPr>
        <w:t>SQL queries</w:t>
      </w:r>
      <w:r w:rsidRPr="00645A33">
        <w:rPr>
          <w:rFonts w:asciiTheme="minorHAnsi" w:eastAsiaTheme="minorEastAsia" w:hAnsiTheme="minorEastAsia" w:cstheme="minorEastAsia" w:hint="eastAsia"/>
          <w:color w:val="000000"/>
          <w:sz w:val="20"/>
          <w:szCs w:val="20"/>
        </w:rPr>
        <w:t xml:space="preserve"> and </w:t>
      </w:r>
      <w:r w:rsidRPr="00645A33">
        <w:rPr>
          <w:rFonts w:asciiTheme="minorHAnsi" w:eastAsiaTheme="minorEastAsia" w:hAnsiTheme="minorEastAsia" w:cstheme="minorEastAsia" w:hint="eastAsia"/>
          <w:b/>
          <w:color w:val="000000"/>
          <w:sz w:val="20"/>
          <w:szCs w:val="20"/>
        </w:rPr>
        <w:t>ETL scripts</w:t>
      </w:r>
      <w:r w:rsidRPr="00645A33">
        <w:rPr>
          <w:rFonts w:asciiTheme="minorHAnsi" w:eastAsiaTheme="minorEastAsia" w:hAnsiTheme="minorEastAsia" w:cstheme="minorEastAsia" w:hint="eastAsia"/>
          <w:color w:val="000000"/>
          <w:sz w:val="20"/>
          <w:szCs w:val="20"/>
        </w:rPr>
        <w:t xml:space="preserve"> for data extraction and analysis to define the application requirements.</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w:t>
      </w:r>
      <w:r w:rsidRPr="00645A33">
        <w:rPr>
          <w:rFonts w:asciiTheme="minorHAnsi" w:eastAsiaTheme="minorEastAsia" w:hAnsiTheme="minorEastAsia" w:cstheme="minorEastAsia" w:hint="eastAsia"/>
          <w:b/>
          <w:color w:val="000000"/>
          <w:sz w:val="20"/>
          <w:szCs w:val="20"/>
        </w:rPr>
        <w:t xml:space="preserve">UI </w:t>
      </w:r>
      <w:r w:rsidRPr="00645A33">
        <w:rPr>
          <w:rFonts w:asciiTheme="minorHAnsi" w:eastAsiaTheme="minorEastAsia" w:hAnsiTheme="minorEastAsia" w:cstheme="minorEastAsia" w:hint="eastAsia"/>
          <w:color w:val="000000"/>
          <w:sz w:val="20"/>
          <w:szCs w:val="20"/>
        </w:rPr>
        <w:t>using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HTML</w:t>
      </w:r>
      <w:r w:rsidRPr="00645A33">
        <w:rPr>
          <w:rFonts w:asciiTheme="minorHAnsi" w:eastAsiaTheme="minorEastAsia" w:hAnsiTheme="minorEastAsia" w:cstheme="minorEastAsia" w:hint="eastAsia"/>
          <w:color w:val="000000"/>
          <w:sz w:val="20"/>
          <w:szCs w:val="20"/>
        </w:rPr>
        <w:t>,</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JavaScript</w:t>
      </w:r>
      <w:r w:rsidRPr="00645A33">
        <w:rPr>
          <w:rFonts w:asciiTheme="minorHAnsi" w:eastAsiaTheme="minorEastAsia" w:hAnsiTheme="minorEastAsia" w:cstheme="minorEastAsia" w:hint="eastAsia"/>
          <w:color w:val="000000"/>
          <w:sz w:val="20"/>
          <w:szCs w:val="20"/>
        </w:rPr>
        <w:t xml:space="preserve">, </w:t>
      </w:r>
      <w:r w:rsidRPr="00645A33">
        <w:rPr>
          <w:rFonts w:asciiTheme="minorHAnsi" w:eastAsiaTheme="minorEastAsia" w:hAnsiTheme="minorEastAsia" w:cstheme="minorEastAsia" w:hint="eastAsia"/>
          <w:b/>
          <w:color w:val="000000"/>
          <w:sz w:val="20"/>
          <w:szCs w:val="20"/>
        </w:rPr>
        <w:t>JSP</w:t>
      </w:r>
      <w:r w:rsidRPr="00645A33">
        <w:rPr>
          <w:rFonts w:asciiTheme="minorHAnsi" w:eastAsiaTheme="minorEastAsia" w:hAnsiTheme="minorEastAsia" w:cstheme="minorEastAsia" w:hint="eastAsia"/>
          <w:color w:val="000000"/>
          <w:sz w:val="20"/>
          <w:szCs w:val="20"/>
        </w:rPr>
        <w:t xml:space="preserve">, and developed Business Logic and Interfacing components using </w:t>
      </w:r>
      <w:r w:rsidRPr="00645A33">
        <w:rPr>
          <w:rFonts w:asciiTheme="minorHAnsi" w:eastAsiaTheme="minorEastAsia" w:hAnsiTheme="minorEastAsia" w:cstheme="minorEastAsia" w:hint="eastAsia"/>
          <w:b/>
          <w:color w:val="000000"/>
          <w:sz w:val="20"/>
          <w:szCs w:val="20"/>
        </w:rPr>
        <w:t>Business Objects</w:t>
      </w:r>
      <w:r w:rsidRPr="00645A33">
        <w:rPr>
          <w:rFonts w:asciiTheme="minorHAnsi" w:eastAsiaTheme="minorEastAsia" w:hAnsiTheme="minorEastAsia" w:cstheme="minorEastAsia" w:hint="eastAsia"/>
          <w:color w:val="000000"/>
          <w:sz w:val="20"/>
          <w:szCs w:val="20"/>
        </w:rPr>
        <w:t>,</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XML</w:t>
      </w:r>
      <w:r w:rsidRPr="00645A33">
        <w:rPr>
          <w:rFonts w:asciiTheme="minorHAnsi" w:eastAsiaTheme="minorEastAsia" w:hAnsiTheme="minorEastAsia" w:cstheme="minorEastAsia" w:hint="eastAsia"/>
          <w:color w:val="000000"/>
          <w:sz w:val="20"/>
          <w:szCs w:val="20"/>
        </w:rPr>
        <w:t xml:space="preserve"> and</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JDBC</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7"/>
        </w:numPr>
        <w:shd w:val="clear" w:color="auto" w:fill="FFFFFF"/>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Designed </w:t>
      </w:r>
      <w:r w:rsidRPr="00645A33">
        <w:rPr>
          <w:rFonts w:asciiTheme="minorHAnsi" w:eastAsiaTheme="minorEastAsia" w:hAnsiTheme="minorEastAsia" w:cstheme="minorEastAsia" w:hint="eastAsia"/>
          <w:b/>
          <w:color w:val="000000"/>
          <w:sz w:val="20"/>
          <w:szCs w:val="20"/>
        </w:rPr>
        <w:t>user-interface</w:t>
      </w:r>
      <w:r w:rsidRPr="00645A33">
        <w:rPr>
          <w:rFonts w:asciiTheme="minorHAnsi" w:eastAsiaTheme="minorEastAsia" w:hAnsiTheme="minorEastAsia" w:cstheme="minorEastAsia" w:hint="eastAsia"/>
          <w:color w:val="000000"/>
          <w:sz w:val="20"/>
          <w:szCs w:val="20"/>
        </w:rPr>
        <w:t xml:space="preserve"> and checking validations using </w:t>
      </w:r>
      <w:r w:rsidRPr="00645A33">
        <w:rPr>
          <w:rFonts w:asciiTheme="minorHAnsi" w:eastAsiaTheme="minorEastAsia" w:hAnsiTheme="minorEastAsia" w:cstheme="minorEastAsia" w:hint="eastAsia"/>
          <w:b/>
          <w:color w:val="000000"/>
          <w:sz w:val="20"/>
          <w:szCs w:val="20"/>
        </w:rPr>
        <w:t>JavaScript.</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Managed connectivity using</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b/>
          <w:color w:val="000000"/>
          <w:sz w:val="20"/>
          <w:szCs w:val="20"/>
        </w:rPr>
        <w:t>JDBC</w:t>
      </w:r>
      <w:r w:rsidRPr="00645A33">
        <w:rPr>
          <w:rFonts w:asciiTheme="minorHAnsi" w:eastAsiaTheme="minorEastAsia" w:hAnsiTheme="minorEastAsia" w:cstheme="minorEastAsia" w:hint="eastAsia"/>
          <w:color w:val="000000"/>
          <w:sz w:val="20"/>
          <w:szCs w:val="20"/>
        </w:rPr>
        <w:t> </w:t>
      </w:r>
      <w:r w:rsidRPr="00645A33">
        <w:rPr>
          <w:rFonts w:asciiTheme="minorHAnsi" w:eastAsiaTheme="minorEastAsia" w:hAnsiTheme="minorEastAsia" w:cstheme="minorEastAsia" w:hint="eastAsia"/>
          <w:color w:val="000000"/>
          <w:sz w:val="20"/>
          <w:szCs w:val="20"/>
        </w:rPr>
        <w:t>for querying/inserting &amp; data management including triggers and stored procedures.</w:t>
      </w:r>
    </w:p>
    <w:p w:rsidR="003F66DD" w:rsidRPr="00645A33" w:rsidRDefault="0005570D">
      <w:pPr>
        <w:numPr>
          <w:ilvl w:val="0"/>
          <w:numId w:val="7"/>
        </w:numPr>
        <w:shd w:val="clear" w:color="auto" w:fill="FFFFFF"/>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Developed various </w:t>
      </w:r>
      <w:r w:rsidRPr="00645A33">
        <w:rPr>
          <w:rFonts w:asciiTheme="minorHAnsi" w:eastAsiaTheme="minorEastAsia" w:hAnsiTheme="minorEastAsia" w:cstheme="minorEastAsia" w:hint="eastAsia"/>
          <w:b/>
          <w:color w:val="000000"/>
          <w:sz w:val="20"/>
          <w:szCs w:val="20"/>
        </w:rPr>
        <w:t>EJBs</w:t>
      </w:r>
      <w:r w:rsidRPr="00645A33">
        <w:rPr>
          <w:rFonts w:asciiTheme="minorHAnsi" w:eastAsiaTheme="minorEastAsia" w:hAnsiTheme="minorEastAsia" w:cstheme="minorEastAsia" w:hint="eastAsia"/>
          <w:color w:val="000000"/>
          <w:sz w:val="20"/>
          <w:szCs w:val="20"/>
        </w:rPr>
        <w:t xml:space="preserve"> for handling business logic and data manipulations from </w:t>
      </w:r>
      <w:r w:rsidRPr="00645A33">
        <w:rPr>
          <w:rFonts w:asciiTheme="minorHAnsi" w:eastAsiaTheme="minorEastAsia" w:hAnsiTheme="minorEastAsia" w:cstheme="minorEastAsia" w:hint="eastAsia"/>
          <w:sz w:val="20"/>
          <w:szCs w:val="20"/>
        </w:rPr>
        <w:t>databases</w:t>
      </w:r>
      <w:r w:rsidRPr="00645A33">
        <w:rPr>
          <w:rFonts w:asciiTheme="minorHAnsi" w:eastAsiaTheme="minorEastAsia" w:hAnsiTheme="minorEastAsia" w:cstheme="minorEastAsia" w:hint="eastAsia"/>
          <w:color w:val="000000"/>
          <w:sz w:val="20"/>
          <w:szCs w:val="20"/>
        </w:rPr>
        <w:t>.</w:t>
      </w:r>
    </w:p>
    <w:p w:rsidR="003F66DD" w:rsidRPr="00645A33" w:rsidRDefault="0005570D">
      <w:pPr>
        <w:numPr>
          <w:ilvl w:val="0"/>
          <w:numId w:val="7"/>
        </w:numPr>
        <w:ind w:right="-360"/>
        <w:jc w:val="both"/>
        <w:rPr>
          <w:rFonts w:asciiTheme="minorHAnsi" w:eastAsiaTheme="minorEastAsia" w:hAnsiTheme="minorEastAsia" w:cstheme="minorEastAsia"/>
          <w:b/>
          <w:color w:val="000000"/>
          <w:sz w:val="20"/>
          <w:szCs w:val="20"/>
        </w:rPr>
      </w:pPr>
      <w:r w:rsidRPr="00645A33">
        <w:rPr>
          <w:rFonts w:asciiTheme="minorHAnsi" w:eastAsiaTheme="minorEastAsia" w:hAnsiTheme="minorEastAsia" w:cstheme="minorEastAsia" w:hint="eastAsia"/>
          <w:color w:val="000000"/>
          <w:sz w:val="20"/>
          <w:szCs w:val="20"/>
        </w:rPr>
        <w:t xml:space="preserve">Performing the code review for peers and </w:t>
      </w:r>
      <w:r w:rsidRPr="00645A33">
        <w:rPr>
          <w:rFonts w:asciiTheme="minorHAnsi" w:eastAsiaTheme="minorEastAsia" w:hAnsiTheme="minorEastAsia" w:cstheme="minorEastAsia" w:hint="eastAsia"/>
          <w:sz w:val="20"/>
          <w:szCs w:val="20"/>
        </w:rPr>
        <w:t>maintaining the</w:t>
      </w:r>
      <w:r w:rsidRPr="00645A33">
        <w:rPr>
          <w:rFonts w:asciiTheme="minorHAnsi" w:eastAsiaTheme="minorEastAsia" w:hAnsiTheme="minorEastAsia" w:cstheme="minorEastAsia" w:hint="eastAsia"/>
          <w:color w:val="000000"/>
          <w:sz w:val="20"/>
          <w:szCs w:val="20"/>
        </w:rPr>
        <w:t xml:space="preserve"> code repositories using </w:t>
      </w:r>
      <w:r w:rsidRPr="00645A33">
        <w:rPr>
          <w:rFonts w:asciiTheme="minorHAnsi" w:eastAsiaTheme="minorEastAsia" w:hAnsiTheme="minorEastAsia" w:cstheme="minorEastAsia" w:hint="eastAsia"/>
          <w:b/>
          <w:color w:val="000000"/>
          <w:sz w:val="20"/>
          <w:szCs w:val="20"/>
        </w:rPr>
        <w:t>GIT.</w:t>
      </w:r>
    </w:p>
    <w:p w:rsidR="003F66DD" w:rsidRPr="00645A33" w:rsidRDefault="0005570D">
      <w:pPr>
        <w:numPr>
          <w:ilvl w:val="0"/>
          <w:numId w:val="7"/>
        </w:numPr>
        <w:ind w:right="132"/>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Enhanced the mechanism of logging and tracing with </w:t>
      </w:r>
      <w:r w:rsidRPr="00645A33">
        <w:rPr>
          <w:rFonts w:asciiTheme="minorHAnsi" w:eastAsiaTheme="minorEastAsia" w:hAnsiTheme="minorEastAsia" w:cstheme="minorEastAsia" w:hint="eastAsia"/>
          <w:b/>
          <w:color w:val="000000"/>
          <w:sz w:val="20"/>
          <w:szCs w:val="20"/>
        </w:rPr>
        <w:t>Log4j.</w:t>
      </w:r>
    </w:p>
    <w:p w:rsidR="003F66DD" w:rsidRPr="00645A33" w:rsidRDefault="0005570D">
      <w:pPr>
        <w:numPr>
          <w:ilvl w:val="0"/>
          <w:numId w:val="7"/>
        </w:numPr>
        <w:ind w:right="132"/>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Web services client generation using </w:t>
      </w:r>
      <w:r w:rsidRPr="00645A33">
        <w:rPr>
          <w:rFonts w:asciiTheme="minorHAnsi" w:eastAsiaTheme="minorEastAsia" w:hAnsiTheme="minorEastAsia" w:cstheme="minorEastAsia" w:hint="eastAsia"/>
          <w:b/>
          <w:color w:val="000000"/>
          <w:sz w:val="20"/>
          <w:szCs w:val="20"/>
        </w:rPr>
        <w:t>WSDL file.</w:t>
      </w:r>
    </w:p>
    <w:p w:rsidR="003F66DD" w:rsidRPr="00645A33" w:rsidRDefault="0005570D">
      <w:pPr>
        <w:numPr>
          <w:ilvl w:val="0"/>
          <w:numId w:val="7"/>
        </w:numPr>
        <w:ind w:right="132"/>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Involved in development </w:t>
      </w:r>
      <w:r w:rsidRPr="00645A33">
        <w:rPr>
          <w:rFonts w:asciiTheme="minorHAnsi" w:eastAsiaTheme="minorEastAsia" w:hAnsiTheme="minorEastAsia" w:cstheme="minorEastAsia" w:hint="eastAsia"/>
          <w:sz w:val="20"/>
          <w:szCs w:val="20"/>
        </w:rPr>
        <w:t>of the presentation</w:t>
      </w:r>
      <w:r w:rsidRPr="00645A33">
        <w:rPr>
          <w:rFonts w:asciiTheme="minorHAnsi" w:eastAsiaTheme="minorEastAsia" w:hAnsiTheme="minorEastAsia" w:cstheme="minorEastAsia" w:hint="eastAsia"/>
          <w:color w:val="000000"/>
          <w:sz w:val="20"/>
          <w:szCs w:val="20"/>
        </w:rPr>
        <w:t xml:space="preserve"> layer using </w:t>
      </w:r>
      <w:r w:rsidRPr="00645A33">
        <w:rPr>
          <w:rFonts w:asciiTheme="minorHAnsi" w:eastAsiaTheme="minorEastAsia" w:hAnsiTheme="minorEastAsia" w:cstheme="minorEastAsia" w:hint="eastAsia"/>
          <w:b/>
          <w:color w:val="000000"/>
          <w:sz w:val="20"/>
          <w:szCs w:val="20"/>
        </w:rPr>
        <w:t>STRUTS</w:t>
      </w:r>
      <w:r w:rsidRPr="00645A33">
        <w:rPr>
          <w:rFonts w:asciiTheme="minorHAnsi" w:eastAsiaTheme="minorEastAsia" w:hAnsiTheme="minorEastAsia" w:cstheme="minorEastAsia" w:hint="eastAsia"/>
          <w:color w:val="000000"/>
          <w:sz w:val="20"/>
          <w:szCs w:val="20"/>
        </w:rPr>
        <w:t xml:space="preserve"> and custom tag libraries. </w:t>
      </w:r>
    </w:p>
    <w:p w:rsidR="003F66DD" w:rsidRPr="00645A33" w:rsidRDefault="0005570D">
      <w:pPr>
        <w:numPr>
          <w:ilvl w:val="0"/>
          <w:numId w:val="7"/>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Performing integration testing, supporting the project, tracking the progress with help of </w:t>
      </w:r>
      <w:r w:rsidRPr="00645A33">
        <w:rPr>
          <w:rFonts w:asciiTheme="minorHAnsi" w:eastAsiaTheme="minorEastAsia" w:hAnsiTheme="minorEastAsia" w:cstheme="minorEastAsia" w:hint="eastAsia"/>
          <w:b/>
          <w:color w:val="000000"/>
          <w:sz w:val="20"/>
          <w:szCs w:val="20"/>
        </w:rPr>
        <w:t>JIRA.</w:t>
      </w:r>
    </w:p>
    <w:p w:rsidR="003F66DD" w:rsidRPr="00645A33" w:rsidRDefault="0005570D">
      <w:pPr>
        <w:numPr>
          <w:ilvl w:val="0"/>
          <w:numId w:val="7"/>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Acted as the first point of contact for the Business queries during development and testing phase.</w:t>
      </w:r>
    </w:p>
    <w:p w:rsidR="003F66DD" w:rsidRPr="00645A33" w:rsidRDefault="0005570D">
      <w:pPr>
        <w:numPr>
          <w:ilvl w:val="0"/>
          <w:numId w:val="7"/>
        </w:numPr>
        <w:ind w:right="-360"/>
        <w:jc w:val="both"/>
        <w:rPr>
          <w:rFonts w:asciiTheme="minorHAnsi" w:eastAsiaTheme="minorEastAsia" w:hAnsiTheme="minorEastAsia" w:cstheme="minorEastAsia"/>
          <w:color w:val="000000"/>
          <w:sz w:val="20"/>
          <w:szCs w:val="20"/>
        </w:rPr>
      </w:pPr>
      <w:r w:rsidRPr="00645A33">
        <w:rPr>
          <w:rFonts w:asciiTheme="minorHAnsi" w:eastAsiaTheme="minorEastAsia" w:hAnsiTheme="minorEastAsia" w:cstheme="minorEastAsia" w:hint="eastAsia"/>
          <w:color w:val="000000"/>
          <w:sz w:val="20"/>
          <w:szCs w:val="20"/>
        </w:rPr>
        <w:t xml:space="preserve">Working closely with clients and </w:t>
      </w:r>
      <w:r w:rsidRPr="00645A33">
        <w:rPr>
          <w:rFonts w:asciiTheme="minorHAnsi" w:eastAsiaTheme="minorEastAsia" w:hAnsiTheme="minorEastAsia" w:cstheme="minorEastAsia" w:hint="eastAsia"/>
          <w:b/>
          <w:color w:val="000000"/>
          <w:sz w:val="20"/>
          <w:szCs w:val="20"/>
        </w:rPr>
        <w:t>QA</w:t>
      </w:r>
      <w:r w:rsidRPr="00645A33">
        <w:rPr>
          <w:rFonts w:asciiTheme="minorHAnsi" w:eastAsiaTheme="minorEastAsia" w:hAnsiTheme="minorEastAsia" w:cstheme="minorEastAsia" w:hint="eastAsia"/>
          <w:color w:val="000000"/>
          <w:sz w:val="20"/>
          <w:szCs w:val="20"/>
        </w:rPr>
        <w:t xml:space="preserve"> team to resolve critical issues/bugs.</w:t>
      </w:r>
    </w:p>
    <w:p w:rsidR="003F66DD" w:rsidRPr="00645A33" w:rsidRDefault="003F66DD">
      <w:pPr>
        <w:ind w:right="132"/>
        <w:jc w:val="both"/>
        <w:rPr>
          <w:rFonts w:asciiTheme="minorHAnsi" w:eastAsiaTheme="minorEastAsia" w:hAnsiTheme="minorEastAsia" w:cstheme="minorEastAsia"/>
          <w:color w:val="000000"/>
          <w:sz w:val="20"/>
          <w:szCs w:val="20"/>
          <w:highlight w:val="white"/>
        </w:rPr>
      </w:pPr>
    </w:p>
    <w:p w:rsidR="003F66DD" w:rsidRPr="00645A33" w:rsidRDefault="0005570D">
      <w:pPr>
        <w:pBdr>
          <w:top w:val="dashed" w:sz="4" w:space="1" w:color="000000"/>
          <w:left w:val="dashed" w:sz="4" w:space="4" w:color="000000"/>
          <w:bottom w:val="dashed" w:sz="4" w:space="1" w:color="000000"/>
          <w:right w:val="dashed" w:sz="4" w:space="4" w:color="000000"/>
        </w:pBdr>
        <w:ind w:right="132"/>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color w:val="000000"/>
          <w:sz w:val="20"/>
          <w:szCs w:val="20"/>
        </w:rPr>
        <w:t xml:space="preserve">Environment: </w:t>
      </w:r>
      <w:r w:rsidRPr="00645A33">
        <w:rPr>
          <w:rFonts w:asciiTheme="minorHAnsi" w:eastAsiaTheme="minorEastAsia" w:hAnsiTheme="minorEastAsia" w:cstheme="minorEastAsia" w:hint="eastAsia"/>
          <w:color w:val="000000"/>
          <w:sz w:val="20"/>
          <w:szCs w:val="20"/>
        </w:rPr>
        <w:t>JSP, Servlets, Struts, Hibernate, HTML, CSS, JavaScript, JSON, REST, JUnit, XML, SASS, DOM, Web Logic (Oracle App server), Web Services, Eclipse, Agile</w:t>
      </w:r>
      <w:r w:rsidRPr="00645A33">
        <w:rPr>
          <w:rFonts w:asciiTheme="minorHAnsi" w:eastAsiaTheme="minorEastAsia" w:hAnsiTheme="minorEastAsia" w:cstheme="minorEastAsia" w:hint="eastAsia"/>
          <w:sz w:val="20"/>
          <w:szCs w:val="20"/>
        </w:rPr>
        <w:t>.</w:t>
      </w:r>
    </w:p>
    <w:p w:rsidR="003F66DD" w:rsidRPr="00645A33" w:rsidRDefault="003F66DD">
      <w:pPr>
        <w:spacing w:before="100"/>
        <w:jc w:val="both"/>
        <w:rPr>
          <w:rFonts w:asciiTheme="minorHAnsi" w:eastAsiaTheme="minorEastAsia" w:hAnsiTheme="minorEastAsia" w:cstheme="minorEastAsia"/>
          <w:b/>
          <w:sz w:val="20"/>
          <w:szCs w:val="20"/>
        </w:rPr>
      </w:pPr>
    </w:p>
    <w:p w:rsidR="003F66DD" w:rsidRPr="00645A33" w:rsidRDefault="0005570D">
      <w:pPr>
        <w:spacing w:before="100"/>
        <w:jc w:val="both"/>
        <w:rPr>
          <w:rFonts w:asciiTheme="minorHAnsi" w:eastAsiaTheme="minorEastAsia" w:hAnsiTheme="minorEastAsia" w:cstheme="minorEastAsia"/>
          <w:b/>
          <w:sz w:val="20"/>
          <w:szCs w:val="20"/>
        </w:rPr>
      </w:pPr>
      <w:r w:rsidRPr="00645A33">
        <w:rPr>
          <w:rFonts w:asciiTheme="minorHAnsi" w:eastAsiaTheme="minorEastAsia" w:hAnsiTheme="minorEastAsia" w:cstheme="minorEastAsia" w:hint="eastAsia"/>
          <w:b/>
          <w:sz w:val="20"/>
          <w:szCs w:val="20"/>
        </w:rPr>
        <w:t>EDUCATION:</w:t>
      </w:r>
    </w:p>
    <w:p w:rsidR="003F66DD" w:rsidRPr="00645A33" w:rsidRDefault="0005570D">
      <w:pPr>
        <w:spacing w:before="100"/>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bCs/>
          <w:sz w:val="20"/>
          <w:szCs w:val="20"/>
        </w:rPr>
        <w:t xml:space="preserve">Master of Science in </w:t>
      </w:r>
      <w:r w:rsidRPr="00645A33">
        <w:rPr>
          <w:rFonts w:asciiTheme="minorHAnsi" w:eastAsiaTheme="minorEastAsia" w:hAnsiTheme="minorEastAsia" w:cstheme="minorEastAsia"/>
          <w:b/>
          <w:bCs/>
          <w:sz w:val="20"/>
          <w:szCs w:val="20"/>
        </w:rPr>
        <w:t xml:space="preserve">Compute Engineering </w:t>
      </w:r>
      <w:r w:rsidRPr="00645A33">
        <w:rPr>
          <w:rFonts w:asciiTheme="minorHAnsi" w:eastAsiaTheme="minorEastAsia" w:hAnsiTheme="minorEastAsia" w:cstheme="minorEastAsia" w:hint="eastAsia"/>
          <w:b/>
          <w:sz w:val="20"/>
          <w:szCs w:val="20"/>
        </w:rPr>
        <w:tab/>
      </w:r>
      <w:r w:rsidRPr="00645A33">
        <w:rPr>
          <w:rFonts w:asciiTheme="minorHAnsi" w:eastAsiaTheme="minorEastAsia" w:hAnsiTheme="minorEastAsia" w:cstheme="minorEastAsia" w:hint="eastAsia"/>
          <w:b/>
          <w:bCs/>
          <w:sz w:val="20"/>
          <w:szCs w:val="20"/>
        </w:rPr>
        <w:t xml:space="preserve">                                                           </w:t>
      </w:r>
      <w:r w:rsidRPr="00645A33">
        <w:rPr>
          <w:rFonts w:asciiTheme="minorHAnsi" w:eastAsiaTheme="minorEastAsia" w:hAnsiTheme="minorEastAsia" w:cstheme="minorEastAsia"/>
          <w:b/>
          <w:bCs/>
          <w:sz w:val="20"/>
          <w:szCs w:val="20"/>
        </w:rPr>
        <w:tab/>
      </w:r>
      <w:r w:rsidRPr="00645A33">
        <w:rPr>
          <w:rFonts w:asciiTheme="minorHAnsi" w:eastAsiaTheme="minorEastAsia" w:hAnsiTheme="minorEastAsia" w:cstheme="minorEastAsia"/>
          <w:b/>
          <w:bCs/>
          <w:sz w:val="20"/>
          <w:szCs w:val="20"/>
        </w:rPr>
        <w:tab/>
      </w:r>
      <w:r w:rsidRPr="00645A33">
        <w:rPr>
          <w:rFonts w:asciiTheme="minorHAnsi" w:eastAsiaTheme="minorEastAsia" w:hAnsiTheme="minorEastAsia" w:cstheme="minorEastAsia" w:hint="eastAsia"/>
          <w:b/>
          <w:bCs/>
          <w:sz w:val="20"/>
          <w:szCs w:val="20"/>
        </w:rPr>
        <w:t xml:space="preserve"> May 2008 </w:t>
      </w:r>
      <w:r w:rsidRPr="00645A33">
        <w:rPr>
          <w:rFonts w:asciiTheme="minorHAnsi" w:eastAsiaTheme="minorEastAsia" w:hAnsiTheme="minorEastAsia" w:cstheme="minorEastAsia" w:hint="eastAsia"/>
          <w:b/>
          <w:bCs/>
          <w:sz w:val="20"/>
          <w:szCs w:val="20"/>
        </w:rPr>
        <w:t>–</w:t>
      </w:r>
      <w:r w:rsidRPr="00645A33">
        <w:rPr>
          <w:rFonts w:asciiTheme="minorHAnsi" w:eastAsiaTheme="minorEastAsia" w:hAnsiTheme="minorEastAsia" w:cstheme="minorEastAsia" w:hint="eastAsia"/>
          <w:b/>
          <w:bCs/>
          <w:sz w:val="20"/>
          <w:szCs w:val="20"/>
        </w:rPr>
        <w:t xml:space="preserve"> Dec </w:t>
      </w:r>
      <w:r w:rsidR="000513EA" w:rsidRPr="00645A33">
        <w:rPr>
          <w:rFonts w:asciiTheme="minorHAnsi" w:eastAsiaTheme="minorEastAsia" w:hAnsiTheme="minorEastAsia" w:cstheme="minorEastAsia"/>
          <w:b/>
          <w:bCs/>
          <w:sz w:val="20"/>
          <w:szCs w:val="20"/>
        </w:rPr>
        <w:t>2010</w:t>
      </w:r>
    </w:p>
    <w:p w:rsidR="003F66DD" w:rsidRPr="00645A33" w:rsidRDefault="000513EA">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sz w:val="20"/>
          <w:szCs w:val="20"/>
        </w:rPr>
        <w:t>San Jose State University</w:t>
      </w:r>
      <w:r w:rsidR="0005570D" w:rsidRPr="00645A33">
        <w:rPr>
          <w:rFonts w:asciiTheme="minorHAnsi" w:eastAsiaTheme="minorEastAsia" w:hAnsiTheme="minorEastAsia" w:cstheme="minorEastAsia" w:hint="eastAsia"/>
          <w:sz w:val="20"/>
          <w:szCs w:val="20"/>
        </w:rPr>
        <w:t xml:space="preserve">                                                                              </w:t>
      </w:r>
      <w:r w:rsidR="0005570D" w:rsidRPr="00645A33">
        <w:rPr>
          <w:rFonts w:asciiTheme="minorHAnsi" w:eastAsiaTheme="minorEastAsia" w:hAnsiTheme="minorEastAsia" w:cstheme="minorEastAsia" w:hint="eastAsia"/>
          <w:b/>
          <w:sz w:val="20"/>
          <w:szCs w:val="20"/>
        </w:rPr>
        <w:tab/>
        <w:t xml:space="preserve">     </w:t>
      </w:r>
    </w:p>
    <w:p w:rsidR="003F66DD" w:rsidRPr="00645A33" w:rsidRDefault="0005570D">
      <w:pPr>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b/>
          <w:sz w:val="20"/>
          <w:szCs w:val="20"/>
        </w:rPr>
        <w:t>Bachelor of Technology in Electrical and Electronics Engineering</w:t>
      </w:r>
      <w:r w:rsidRPr="00645A33">
        <w:rPr>
          <w:rFonts w:asciiTheme="minorHAnsi" w:eastAsiaTheme="minorEastAsia" w:hAnsiTheme="minorEastAsia" w:cstheme="minorEastAsia" w:hint="eastAsia"/>
          <w:b/>
          <w:sz w:val="20"/>
          <w:szCs w:val="20"/>
        </w:rPr>
        <w:tab/>
        <w:t xml:space="preserve">         </w:t>
      </w:r>
      <w:r w:rsidR="00457E4B">
        <w:rPr>
          <w:rFonts w:asciiTheme="minorHAnsi" w:eastAsiaTheme="minorEastAsia" w:hAnsiTheme="minorEastAsia" w:cstheme="minorEastAsia"/>
          <w:b/>
          <w:sz w:val="20"/>
          <w:szCs w:val="20"/>
        </w:rPr>
        <w:t xml:space="preserve">                    </w:t>
      </w:r>
      <w:r w:rsidRPr="00645A33">
        <w:rPr>
          <w:rFonts w:asciiTheme="minorHAnsi" w:eastAsiaTheme="minorEastAsia" w:hAnsiTheme="minorEastAsia" w:cstheme="minorEastAsia" w:hint="eastAsia"/>
          <w:b/>
          <w:sz w:val="20"/>
          <w:szCs w:val="20"/>
        </w:rPr>
        <w:t xml:space="preserve">     Sep 2003 </w:t>
      </w:r>
      <w:r w:rsidRPr="00645A33">
        <w:rPr>
          <w:rFonts w:asciiTheme="minorHAnsi" w:eastAsiaTheme="minorEastAsia" w:hAnsiTheme="minorEastAsia" w:cstheme="minorEastAsia" w:hint="eastAsia"/>
          <w:b/>
          <w:sz w:val="20"/>
          <w:szCs w:val="20"/>
        </w:rPr>
        <w:t>–</w:t>
      </w:r>
      <w:r w:rsidRPr="00645A33">
        <w:rPr>
          <w:rFonts w:asciiTheme="minorHAnsi" w:eastAsiaTheme="minorEastAsia" w:hAnsiTheme="minorEastAsia" w:cstheme="minorEastAsia" w:hint="eastAsia"/>
          <w:b/>
          <w:sz w:val="20"/>
          <w:szCs w:val="20"/>
        </w:rPr>
        <w:t xml:space="preserve"> May 2007</w:t>
      </w:r>
    </w:p>
    <w:p w:rsidR="003F66DD" w:rsidRPr="00645A33" w:rsidRDefault="0005570D">
      <w:pPr>
        <w:spacing w:after="100"/>
        <w:jc w:val="both"/>
        <w:rPr>
          <w:rFonts w:asciiTheme="minorHAnsi" w:eastAsiaTheme="minorEastAsia" w:hAnsiTheme="minorEastAsia" w:cstheme="minorEastAsia"/>
          <w:sz w:val="20"/>
          <w:szCs w:val="20"/>
        </w:rPr>
      </w:pPr>
      <w:r w:rsidRPr="00645A33">
        <w:rPr>
          <w:rFonts w:asciiTheme="minorHAnsi" w:eastAsiaTheme="minorEastAsia" w:hAnsiTheme="minorEastAsia" w:cstheme="minorEastAsia" w:hint="eastAsia"/>
          <w:sz w:val="20"/>
          <w:szCs w:val="20"/>
        </w:rPr>
        <w:t xml:space="preserve">Kakatiya University, India </w:t>
      </w:r>
    </w:p>
    <w:p w:rsidR="003F66DD" w:rsidRPr="00645A33" w:rsidRDefault="003F66DD">
      <w:pPr>
        <w:rPr>
          <w:rFonts w:asciiTheme="minorHAnsi" w:eastAsiaTheme="minorEastAsia" w:hAnsiTheme="minorEastAsia" w:cstheme="minorEastAsia"/>
          <w:sz w:val="20"/>
          <w:szCs w:val="20"/>
        </w:rPr>
      </w:pPr>
    </w:p>
    <w:sectPr w:rsidR="003F66DD" w:rsidRPr="00645A33">
      <w:pgSz w:w="12240" w:h="15840"/>
      <w:pgMar w:top="900" w:right="990" w:bottom="567" w:left="90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BF205925"/>
    <w:multiLevelType w:val="multilevel"/>
    <w:tmpl w:val="BF205925"/>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CF092B84"/>
    <w:multiLevelType w:val="multilevel"/>
    <w:tmpl w:val="CF092B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053208E"/>
    <w:multiLevelType w:val="multilevel"/>
    <w:tmpl w:val="0053208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3D62ECE"/>
    <w:multiLevelType w:val="multilevel"/>
    <w:tmpl w:val="03D62ECE"/>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25B654F3"/>
    <w:multiLevelType w:val="multilevel"/>
    <w:tmpl w:val="25B654F3"/>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9ADCABA"/>
    <w:multiLevelType w:val="multilevel"/>
    <w:tmpl w:val="59ADCABA"/>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grammar="clean"/>
  <w:defaultTabStop w:val="720"/>
  <w:noPunctuationKerning/>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892A1B"/>
    <w:rsid w:val="000513EA"/>
    <w:rsid w:val="0005570D"/>
    <w:rsid w:val="0039622E"/>
    <w:rsid w:val="003F66DD"/>
    <w:rsid w:val="00457E4B"/>
    <w:rsid w:val="00645A33"/>
    <w:rsid w:val="007E03FF"/>
    <w:rsid w:val="007E4946"/>
    <w:rsid w:val="00A91AD7"/>
    <w:rsid w:val="00CB34E9"/>
    <w:rsid w:val="00D0327A"/>
    <w:rsid w:val="00D734BC"/>
    <w:rsid w:val="00E30BEC"/>
    <w:rsid w:val="01827746"/>
    <w:rsid w:val="01E1151C"/>
    <w:rsid w:val="02BA6BDF"/>
    <w:rsid w:val="039E6215"/>
    <w:rsid w:val="03F85BCF"/>
    <w:rsid w:val="099F4208"/>
    <w:rsid w:val="0AA31619"/>
    <w:rsid w:val="0B546BD2"/>
    <w:rsid w:val="0B851B26"/>
    <w:rsid w:val="0D9B4857"/>
    <w:rsid w:val="0F563ABD"/>
    <w:rsid w:val="13F16AFA"/>
    <w:rsid w:val="143E0B7D"/>
    <w:rsid w:val="1BA07233"/>
    <w:rsid w:val="1F4C5D16"/>
    <w:rsid w:val="1F762B2C"/>
    <w:rsid w:val="209C6EB3"/>
    <w:rsid w:val="20A36A9C"/>
    <w:rsid w:val="215C5629"/>
    <w:rsid w:val="23364234"/>
    <w:rsid w:val="27717377"/>
    <w:rsid w:val="28210AC2"/>
    <w:rsid w:val="282F14C2"/>
    <w:rsid w:val="2C152D2E"/>
    <w:rsid w:val="2E18438E"/>
    <w:rsid w:val="33A82BDC"/>
    <w:rsid w:val="3440434A"/>
    <w:rsid w:val="36211A09"/>
    <w:rsid w:val="37317BE7"/>
    <w:rsid w:val="39952379"/>
    <w:rsid w:val="3B3E3C2E"/>
    <w:rsid w:val="3B782BAB"/>
    <w:rsid w:val="3E273077"/>
    <w:rsid w:val="3F3B6CBE"/>
    <w:rsid w:val="41E525E7"/>
    <w:rsid w:val="462F75F9"/>
    <w:rsid w:val="464B2548"/>
    <w:rsid w:val="46813D9E"/>
    <w:rsid w:val="46A82493"/>
    <w:rsid w:val="4C463B6A"/>
    <w:rsid w:val="4CB03C11"/>
    <w:rsid w:val="5478435B"/>
    <w:rsid w:val="551B71CC"/>
    <w:rsid w:val="5581FB61"/>
    <w:rsid w:val="56C24576"/>
    <w:rsid w:val="572C65CF"/>
    <w:rsid w:val="5755104A"/>
    <w:rsid w:val="5A076584"/>
    <w:rsid w:val="5A6A7C28"/>
    <w:rsid w:val="5B3722EB"/>
    <w:rsid w:val="5B892A1B"/>
    <w:rsid w:val="5C754AA2"/>
    <w:rsid w:val="5D024376"/>
    <w:rsid w:val="617E4A58"/>
    <w:rsid w:val="61BA3177"/>
    <w:rsid w:val="64410195"/>
    <w:rsid w:val="658A0079"/>
    <w:rsid w:val="67D81B48"/>
    <w:rsid w:val="6BDC436F"/>
    <w:rsid w:val="6C605F02"/>
    <w:rsid w:val="6FEF5D87"/>
    <w:rsid w:val="70AC4F39"/>
    <w:rsid w:val="729B6B6F"/>
    <w:rsid w:val="764F4272"/>
    <w:rsid w:val="7BF147E6"/>
    <w:rsid w:val="7E150F31"/>
    <w:rsid w:val="7EA92C57"/>
    <w:rsid w:val="7F884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513EA"/>
    <w:rPr>
      <w:rFonts w:eastAsia="Times New Roman"/>
      <w:sz w:val="24"/>
      <w:szCs w:val="24"/>
    </w:rPr>
  </w:style>
  <w:style w:type="paragraph" w:styleId="Heading1">
    <w:name w:val="heading 1"/>
    <w:basedOn w:val="Normal"/>
    <w:next w:val="Normal"/>
    <w:qFormat/>
    <w:pPr>
      <w:keepNext/>
      <w:keepLines/>
      <w:spacing w:before="480" w:after="120"/>
      <w:outlineLvl w:val="0"/>
    </w:pPr>
    <w:rPr>
      <w:rFonts w:eastAsia="SimSun"/>
      <w:b/>
      <w:sz w:val="48"/>
      <w:szCs w:val="48"/>
    </w:rPr>
  </w:style>
  <w:style w:type="paragraph" w:styleId="Heading2">
    <w:name w:val="heading 2"/>
    <w:basedOn w:val="Normal"/>
    <w:next w:val="Normal"/>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qFormat/>
    <w:pPr>
      <w:keepNext/>
      <w:keepLines/>
      <w:spacing w:before="280" w:after="80"/>
      <w:outlineLvl w:val="2"/>
    </w:pPr>
    <w:rPr>
      <w:rFonts w:eastAsia="SimSun"/>
      <w:b/>
      <w:sz w:val="28"/>
      <w:szCs w:val="28"/>
    </w:rPr>
  </w:style>
  <w:style w:type="paragraph" w:styleId="Heading4">
    <w:name w:val="heading 4"/>
    <w:basedOn w:val="Normal"/>
    <w:next w:val="Normal"/>
    <w:qFormat/>
    <w:pPr>
      <w:keepNext/>
      <w:keepLines/>
      <w:spacing w:before="240" w:after="40"/>
      <w:outlineLvl w:val="3"/>
    </w:pPr>
    <w:rPr>
      <w:rFonts w:eastAsia="SimSun"/>
      <w:b/>
    </w:rPr>
  </w:style>
  <w:style w:type="paragraph" w:styleId="Heading5">
    <w:name w:val="heading 5"/>
    <w:basedOn w:val="Normal"/>
    <w:next w:val="Normal"/>
    <w:qFormat/>
    <w:pPr>
      <w:keepNext/>
      <w:keepLines/>
      <w:spacing w:before="220" w:after="40"/>
      <w:outlineLvl w:val="4"/>
    </w:pPr>
    <w:rPr>
      <w:rFonts w:eastAsia="SimSun"/>
      <w:b/>
      <w:sz w:val="22"/>
      <w:szCs w:val="22"/>
    </w:rPr>
  </w:style>
  <w:style w:type="paragraph" w:styleId="Heading6">
    <w:name w:val="heading 6"/>
    <w:basedOn w:val="Normal"/>
    <w:next w:val="Normal"/>
    <w:qFormat/>
    <w:pPr>
      <w:keepNext/>
      <w:keepLines/>
      <w:spacing w:before="200" w:after="40"/>
      <w:outlineLvl w:val="5"/>
    </w:pPr>
    <w:rPr>
      <w:rFonts w:eastAsia="SimSu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rFonts w:eastAsia="SimSun"/>
      <w:b/>
      <w:sz w:val="72"/>
      <w:szCs w:val="72"/>
    </w:rPr>
  </w:style>
  <w:style w:type="character" w:styleId="Hyperlink">
    <w:name w:val="Hyperlink"/>
    <w:basedOn w:val="DefaultParagraphFont"/>
    <w:uiPriority w:val="99"/>
    <w:qFormat/>
    <w:rPr>
      <w:color w:val="0000FF"/>
      <w:u w:val="single"/>
    </w:rPr>
  </w:style>
  <w:style w:type="table" w:customStyle="1" w:styleId="Style10">
    <w:name w:val="_Style 10"/>
    <w:basedOn w:val="TableNormal"/>
    <w:qFormat/>
    <w:tblPr>
      <w:tblInd w:w="0" w:type="dxa"/>
      <w:tblCellMar>
        <w:top w:w="0" w:type="dxa"/>
        <w:left w:w="115" w:type="dxa"/>
        <w:bottom w:w="0" w:type="dxa"/>
        <w:right w:w="115" w:type="dxa"/>
      </w:tblCellMar>
    </w:tblPr>
  </w:style>
  <w:style w:type="character" w:customStyle="1" w:styleId="UnresolvedMention">
    <w:name w:val="Unresolved Mention"/>
    <w:basedOn w:val="DefaultParagraphFont"/>
    <w:uiPriority w:val="99"/>
    <w:semiHidden/>
    <w:unhideWhenUsed/>
    <w:rsid w:val="00E30BEC"/>
    <w:rPr>
      <w:color w:val="605E5C"/>
      <w:shd w:val="clear" w:color="auto" w:fill="E1DFDD"/>
    </w:rPr>
  </w:style>
  <w:style w:type="character" w:styleId="FollowedHyperlink">
    <w:name w:val="FollowedHyperlink"/>
    <w:basedOn w:val="DefaultParagraphFont"/>
    <w:rsid w:val="000513EA"/>
    <w:rPr>
      <w:color w:val="800080" w:themeColor="followedHyperlink"/>
      <w:u w:val="single"/>
    </w:rPr>
  </w:style>
  <w:style w:type="paragraph" w:styleId="NormalWeb">
    <w:name w:val="Normal (Web)"/>
    <w:basedOn w:val="Normal"/>
    <w:uiPriority w:val="99"/>
    <w:unhideWhenUsed/>
    <w:rsid w:val="000513EA"/>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513EA"/>
    <w:rPr>
      <w:rFonts w:eastAsia="Times New Roman"/>
      <w:sz w:val="24"/>
      <w:szCs w:val="24"/>
    </w:rPr>
  </w:style>
  <w:style w:type="paragraph" w:styleId="Heading1">
    <w:name w:val="heading 1"/>
    <w:basedOn w:val="Normal"/>
    <w:next w:val="Normal"/>
    <w:qFormat/>
    <w:pPr>
      <w:keepNext/>
      <w:keepLines/>
      <w:spacing w:before="480" w:after="120"/>
      <w:outlineLvl w:val="0"/>
    </w:pPr>
    <w:rPr>
      <w:rFonts w:eastAsia="SimSun"/>
      <w:b/>
      <w:sz w:val="48"/>
      <w:szCs w:val="48"/>
    </w:rPr>
  </w:style>
  <w:style w:type="paragraph" w:styleId="Heading2">
    <w:name w:val="heading 2"/>
    <w:basedOn w:val="Normal"/>
    <w:next w:val="Normal"/>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qFormat/>
    <w:pPr>
      <w:keepNext/>
      <w:keepLines/>
      <w:spacing w:before="280" w:after="80"/>
      <w:outlineLvl w:val="2"/>
    </w:pPr>
    <w:rPr>
      <w:rFonts w:eastAsia="SimSun"/>
      <w:b/>
      <w:sz w:val="28"/>
      <w:szCs w:val="28"/>
    </w:rPr>
  </w:style>
  <w:style w:type="paragraph" w:styleId="Heading4">
    <w:name w:val="heading 4"/>
    <w:basedOn w:val="Normal"/>
    <w:next w:val="Normal"/>
    <w:qFormat/>
    <w:pPr>
      <w:keepNext/>
      <w:keepLines/>
      <w:spacing w:before="240" w:after="40"/>
      <w:outlineLvl w:val="3"/>
    </w:pPr>
    <w:rPr>
      <w:rFonts w:eastAsia="SimSun"/>
      <w:b/>
    </w:rPr>
  </w:style>
  <w:style w:type="paragraph" w:styleId="Heading5">
    <w:name w:val="heading 5"/>
    <w:basedOn w:val="Normal"/>
    <w:next w:val="Normal"/>
    <w:qFormat/>
    <w:pPr>
      <w:keepNext/>
      <w:keepLines/>
      <w:spacing w:before="220" w:after="40"/>
      <w:outlineLvl w:val="4"/>
    </w:pPr>
    <w:rPr>
      <w:rFonts w:eastAsia="SimSun"/>
      <w:b/>
      <w:sz w:val="22"/>
      <w:szCs w:val="22"/>
    </w:rPr>
  </w:style>
  <w:style w:type="paragraph" w:styleId="Heading6">
    <w:name w:val="heading 6"/>
    <w:basedOn w:val="Normal"/>
    <w:next w:val="Normal"/>
    <w:qFormat/>
    <w:pPr>
      <w:keepNext/>
      <w:keepLines/>
      <w:spacing w:before="200" w:after="40"/>
      <w:outlineLvl w:val="5"/>
    </w:pPr>
    <w:rPr>
      <w:rFonts w:eastAsia="SimSu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rFonts w:eastAsia="SimSun"/>
      <w:b/>
      <w:sz w:val="72"/>
      <w:szCs w:val="72"/>
    </w:rPr>
  </w:style>
  <w:style w:type="character" w:styleId="Hyperlink">
    <w:name w:val="Hyperlink"/>
    <w:basedOn w:val="DefaultParagraphFont"/>
    <w:uiPriority w:val="99"/>
    <w:qFormat/>
    <w:rPr>
      <w:color w:val="0000FF"/>
      <w:u w:val="single"/>
    </w:rPr>
  </w:style>
  <w:style w:type="table" w:customStyle="1" w:styleId="Style10">
    <w:name w:val="_Style 10"/>
    <w:basedOn w:val="TableNormal"/>
    <w:qFormat/>
    <w:tblPr>
      <w:tblInd w:w="0" w:type="dxa"/>
      <w:tblCellMar>
        <w:top w:w="0" w:type="dxa"/>
        <w:left w:w="115" w:type="dxa"/>
        <w:bottom w:w="0" w:type="dxa"/>
        <w:right w:w="115" w:type="dxa"/>
      </w:tblCellMar>
    </w:tblPr>
  </w:style>
  <w:style w:type="character" w:customStyle="1" w:styleId="UnresolvedMention">
    <w:name w:val="Unresolved Mention"/>
    <w:basedOn w:val="DefaultParagraphFont"/>
    <w:uiPriority w:val="99"/>
    <w:semiHidden/>
    <w:unhideWhenUsed/>
    <w:rsid w:val="00E30BEC"/>
    <w:rPr>
      <w:color w:val="605E5C"/>
      <w:shd w:val="clear" w:color="auto" w:fill="E1DFDD"/>
    </w:rPr>
  </w:style>
  <w:style w:type="character" w:styleId="FollowedHyperlink">
    <w:name w:val="FollowedHyperlink"/>
    <w:basedOn w:val="DefaultParagraphFont"/>
    <w:rsid w:val="000513EA"/>
    <w:rPr>
      <w:color w:val="800080" w:themeColor="followedHyperlink"/>
      <w:u w:val="single"/>
    </w:rPr>
  </w:style>
  <w:style w:type="paragraph" w:styleId="NormalWeb">
    <w:name w:val="Normal (Web)"/>
    <w:basedOn w:val="Normal"/>
    <w:uiPriority w:val="99"/>
    <w:unhideWhenUsed/>
    <w:rsid w:val="000513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937587">
      <w:bodyDiv w:val="1"/>
      <w:marLeft w:val="0"/>
      <w:marRight w:val="0"/>
      <w:marTop w:val="0"/>
      <w:marBottom w:val="0"/>
      <w:divBdr>
        <w:top w:val="none" w:sz="0" w:space="0" w:color="auto"/>
        <w:left w:val="none" w:sz="0" w:space="0" w:color="auto"/>
        <w:bottom w:val="none" w:sz="0" w:space="0" w:color="auto"/>
        <w:right w:val="none" w:sz="0" w:space="0" w:color="auto"/>
      </w:divBdr>
    </w:div>
    <w:div w:id="500782297">
      <w:bodyDiv w:val="1"/>
      <w:marLeft w:val="0"/>
      <w:marRight w:val="0"/>
      <w:marTop w:val="0"/>
      <w:marBottom w:val="0"/>
      <w:divBdr>
        <w:top w:val="none" w:sz="0" w:space="0" w:color="auto"/>
        <w:left w:val="none" w:sz="0" w:space="0" w:color="auto"/>
        <w:bottom w:val="none" w:sz="0" w:space="0" w:color="auto"/>
        <w:right w:val="none" w:sz="0" w:space="0" w:color="auto"/>
      </w:divBdr>
      <w:divsChild>
        <w:div w:id="493837579">
          <w:marLeft w:val="0"/>
          <w:marRight w:val="0"/>
          <w:marTop w:val="0"/>
          <w:marBottom w:val="0"/>
          <w:divBdr>
            <w:top w:val="none" w:sz="0" w:space="0" w:color="auto"/>
            <w:left w:val="none" w:sz="0" w:space="0" w:color="auto"/>
            <w:bottom w:val="none" w:sz="0" w:space="0" w:color="auto"/>
            <w:right w:val="none" w:sz="0" w:space="0" w:color="auto"/>
          </w:divBdr>
          <w:divsChild>
            <w:div w:id="59448453">
              <w:marLeft w:val="0"/>
              <w:marRight w:val="0"/>
              <w:marTop w:val="0"/>
              <w:marBottom w:val="0"/>
              <w:divBdr>
                <w:top w:val="none" w:sz="0" w:space="0" w:color="auto"/>
                <w:left w:val="none" w:sz="0" w:space="0" w:color="auto"/>
                <w:bottom w:val="none" w:sz="0" w:space="0" w:color="auto"/>
                <w:right w:val="none" w:sz="0" w:space="0" w:color="auto"/>
              </w:divBdr>
              <w:divsChild>
                <w:div w:id="1441028517">
                  <w:marLeft w:val="0"/>
                  <w:marRight w:val="0"/>
                  <w:marTop w:val="120"/>
                  <w:marBottom w:val="120"/>
                  <w:divBdr>
                    <w:top w:val="none" w:sz="0" w:space="0" w:color="auto"/>
                    <w:left w:val="none" w:sz="0" w:space="0" w:color="auto"/>
                    <w:bottom w:val="none" w:sz="0" w:space="0" w:color="auto"/>
                    <w:right w:val="none" w:sz="0" w:space="0" w:color="auto"/>
                  </w:divBdr>
                </w:div>
                <w:div w:id="7119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9039">
      <w:bodyDiv w:val="1"/>
      <w:marLeft w:val="0"/>
      <w:marRight w:val="0"/>
      <w:marTop w:val="0"/>
      <w:marBottom w:val="0"/>
      <w:divBdr>
        <w:top w:val="none" w:sz="0" w:space="0" w:color="auto"/>
        <w:left w:val="none" w:sz="0" w:space="0" w:color="auto"/>
        <w:bottom w:val="none" w:sz="0" w:space="0" w:color="auto"/>
        <w:right w:val="none" w:sz="0" w:space="0" w:color="auto"/>
      </w:divBdr>
    </w:div>
    <w:div w:id="1354382823">
      <w:bodyDiv w:val="1"/>
      <w:marLeft w:val="0"/>
      <w:marRight w:val="0"/>
      <w:marTop w:val="0"/>
      <w:marBottom w:val="0"/>
      <w:divBdr>
        <w:top w:val="none" w:sz="0" w:space="0" w:color="auto"/>
        <w:left w:val="none" w:sz="0" w:space="0" w:color="auto"/>
        <w:bottom w:val="none" w:sz="0" w:space="0" w:color="auto"/>
        <w:right w:val="none" w:sz="0" w:space="0" w:color="auto"/>
      </w:divBdr>
    </w:div>
    <w:div w:id="1407721605">
      <w:bodyDiv w:val="1"/>
      <w:marLeft w:val="0"/>
      <w:marRight w:val="0"/>
      <w:marTop w:val="0"/>
      <w:marBottom w:val="0"/>
      <w:divBdr>
        <w:top w:val="none" w:sz="0" w:space="0" w:color="auto"/>
        <w:left w:val="none" w:sz="0" w:space="0" w:color="auto"/>
        <w:bottom w:val="none" w:sz="0" w:space="0" w:color="auto"/>
        <w:right w:val="none" w:sz="0" w:space="0" w:color="auto"/>
      </w:divBdr>
    </w:div>
    <w:div w:id="1425802152">
      <w:bodyDiv w:val="1"/>
      <w:marLeft w:val="0"/>
      <w:marRight w:val="0"/>
      <w:marTop w:val="0"/>
      <w:marBottom w:val="0"/>
      <w:divBdr>
        <w:top w:val="none" w:sz="0" w:space="0" w:color="auto"/>
        <w:left w:val="none" w:sz="0" w:space="0" w:color="auto"/>
        <w:bottom w:val="none" w:sz="0" w:space="0" w:color="auto"/>
        <w:right w:val="none" w:sz="0" w:space="0" w:color="auto"/>
      </w:divBdr>
    </w:div>
    <w:div w:id="1799227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avankumarj4816@gmail.com"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n.wikipedia.org/wiki/Pharmacy_benefit_manager" TargetMode="External"/><Relationship Id="rId4" Type="http://schemas.microsoft.com/office/2007/relationships/stylesWithEffects" Target="stylesWithEffects.xml"/><Relationship Id="rId9" Type="http://schemas.openxmlformats.org/officeDocument/2006/relationships/hyperlink" Target="mailto:http://ccertification.cloudera.com/verify?subject=http://ccertification.cloudera.com/ver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3583</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chitti</dc:creator>
  <cp:lastModifiedBy>Windows User</cp:lastModifiedBy>
  <cp:revision>10</cp:revision>
  <dcterms:created xsi:type="dcterms:W3CDTF">2020-08-03T04:09:00Z</dcterms:created>
  <dcterms:modified xsi:type="dcterms:W3CDTF">2020-08-04T14:53:00Z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1033-11.2.0.9255</vt:lpwstr>
  </property>
</Properties>
</file>